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135B">
      <w:pPr>
        <w:jc w:val="center"/>
        <w:rPr>
          <w:b/>
          <w:bCs/>
        </w:rPr>
      </w:pPr>
      <w:r>
        <w:rPr>
          <w:b/>
          <w:bCs/>
        </w:rPr>
        <w:t>PHIẾU TỰ ĐÁNH GIÁ KỸ NĂNG SỬ DỤNG AI</w:t>
      </w:r>
    </w:p>
    <w:p w14:paraId="787793FF">
      <w:pPr>
        <w:tabs>
          <w:tab w:val="left" w:leader="dot" w:pos="9072"/>
        </w:tabs>
      </w:pPr>
      <w:r>
        <w:t xml:space="preserve">Họ và tên:  </w:t>
      </w:r>
      <w:r>
        <w:rPr>
          <w:rFonts w:hint="default"/>
          <w:lang w:val="en-US"/>
        </w:rPr>
        <w:t>NGUYỄN THU THỦY</w:t>
      </w:r>
      <w:r>
        <w:tab/>
      </w:r>
    </w:p>
    <w:p w14:paraId="1E758D95">
      <w:pPr>
        <w:tabs>
          <w:tab w:val="left" w:leader="dot" w:pos="9072"/>
        </w:tabs>
      </w:pPr>
      <w:r>
        <w:t xml:space="preserve">MSSV: </w:t>
      </w:r>
      <w:r>
        <w:rPr>
          <w:rFonts w:hint="default"/>
          <w:lang w:val="en-US"/>
        </w:rPr>
        <w:t>4956010104</w:t>
      </w:r>
      <w:r>
        <w:tab/>
      </w:r>
    </w:p>
    <w:p w14:paraId="1EC54EFE">
      <w:pPr>
        <w:tabs>
          <w:tab w:val="left" w:leader="dot" w:pos="9072"/>
        </w:tabs>
      </w:pPr>
      <w:r>
        <w:t xml:space="preserve">Lớp:  </w:t>
      </w:r>
      <w:r>
        <w:rPr>
          <w:rFonts w:hint="default"/>
          <w:lang w:val="en-US"/>
        </w:rPr>
        <w:t>Sư phạm Ngữ Văn K49B</w:t>
      </w:r>
      <w:r>
        <w:tab/>
      </w:r>
    </w:p>
    <w:p w14:paraId="12743327">
      <w:pPr>
        <w:tabs>
          <w:tab w:val="left" w:leader="dot" w:pos="9072"/>
        </w:tabs>
      </w:pPr>
      <w:r>
        <w:t xml:space="preserve">Ngày thực hiện: </w:t>
      </w:r>
      <w:r>
        <w:rPr>
          <w:rFonts w:hint="default"/>
          <w:lang w:val="en-US"/>
        </w:rPr>
        <w:t>30/9/2026</w:t>
      </w:r>
      <w:r>
        <w:tab/>
      </w:r>
    </w:p>
    <w:p w14:paraId="7449788A">
      <w:pPr>
        <w:spacing w:after="0" w:line="360" w:lineRule="auto"/>
        <w:rPr>
          <w:b/>
          <w:bCs/>
          <w:szCs w:val="28"/>
        </w:rPr>
      </w:pPr>
    </w:p>
    <w:p w14:paraId="65CD2D8E">
      <w:pPr>
        <w:spacing w:after="0" w:line="360" w:lineRule="auto"/>
      </w:pPr>
      <w:r>
        <w:rPr>
          <w:b/>
          <w:bCs/>
          <w:szCs w:val="28"/>
        </w:rPr>
        <w:t>Mục tiêu:</w:t>
      </w:r>
      <w:r>
        <w:rPr>
          <w:szCs w:val="28"/>
        </w:rPr>
        <w:t xml:space="preserve"> Đánh giá mức độ sẵn sàng sử dụng AI.</w:t>
      </w:r>
    </w:p>
    <w:p w14:paraId="37609924">
      <w:pPr>
        <w:spacing w:before="0" w:after="0" w:line="360" w:lineRule="auto"/>
        <w:rPr>
          <w:szCs w:val="28"/>
        </w:rPr>
      </w:pPr>
      <w:r>
        <w:rPr>
          <w:szCs w:val="28"/>
        </w:rPr>
        <w:t>Bước 1 – Điền phiếu khảo sát (thang điểm 1–10 cho mỗi tiêu chí):</w:t>
      </w:r>
    </w:p>
    <w:tbl>
      <w:tblPr>
        <w:tblStyle w:val="12"/>
        <w:tblW w:w="9073" w:type="dxa"/>
        <w:tblInd w:w="69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4962"/>
        <w:gridCol w:w="851"/>
      </w:tblGrid>
      <w:tr w14:paraId="1484E6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26D64">
            <w:pPr>
              <w:spacing w:before="60" w:after="60"/>
              <w:jc w:val="center"/>
            </w:pPr>
            <w:r>
              <w:rPr>
                <w:b/>
                <w:bCs/>
                <w:szCs w:val="28"/>
              </w:rPr>
              <w:t>Tiêu chí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259E5DA">
            <w:pPr>
              <w:spacing w:before="60" w:after="6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</w:rPr>
              <w:t>Minh chứng gợi ý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BD68A">
            <w:pPr>
              <w:spacing w:before="60" w:after="60"/>
              <w:jc w:val="center"/>
            </w:pPr>
            <w:r>
              <w:rPr>
                <w:b/>
                <w:bCs/>
                <w:szCs w:val="28"/>
              </w:rPr>
              <w:t>Điểm</w:t>
            </w:r>
          </w:p>
        </w:tc>
      </w:tr>
      <w:tr w14:paraId="42FAA7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46A6E">
            <w:pPr>
              <w:spacing w:before="60" w:after="60"/>
              <w:ind w:left="125"/>
            </w:pPr>
            <w:r>
              <w:rPr>
                <w:szCs w:val="28"/>
              </w:rPr>
              <w:t>Đã từng dùng AI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4783936F">
            <w:r>
              <w:t>Kể được một nhiệm vụ, yêu cầu đã nhập và kết quả đã dùng.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C73A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</w:tr>
      <w:tr w14:paraId="22B595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392F9">
            <w:pPr>
              <w:spacing w:before="60" w:after="60"/>
              <w:ind w:left="125"/>
            </w:pPr>
            <w:r>
              <w:rPr>
                <w:szCs w:val="28"/>
              </w:rPr>
              <w:t>Biết dùng Prompt hiệu quả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4EAFD547">
            <w:r>
              <w:t>Nêu mục tiêu, bối cảnh, đầu ra và điều chỉnh yêu cầu.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3946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</w:tr>
      <w:tr w14:paraId="41ADC0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1D7CF">
            <w:pPr>
              <w:spacing w:before="60" w:after="60"/>
              <w:ind w:left="125"/>
            </w:pPr>
            <w:r>
              <w:rPr>
                <w:szCs w:val="28"/>
              </w:rPr>
              <w:t>Biết kiểm chứng thông tin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7595BB79">
            <w:r>
              <w:t>Chỉ ra nguồn hoặc đoạn tài liệu dùng để đối chiếu.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C5ED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</w:tr>
      <w:tr w14:paraId="34B12C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2CB0A">
            <w:pPr>
              <w:spacing w:before="60" w:after="60"/>
              <w:ind w:left="125"/>
            </w:pPr>
            <w:r>
              <w:rPr>
                <w:szCs w:val="28"/>
              </w:rPr>
              <w:t>Biết trích dẫn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76580BB6">
            <w:r>
              <w:t>Ghi nguồn gốc đã đọc và khai báo AI theo yêu cầu của học phần.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75C4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374238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929FD">
            <w:pPr>
              <w:spacing w:before="60" w:after="60"/>
              <w:ind w:left="125"/>
            </w:pPr>
            <w:r>
              <w:rPr>
                <w:szCs w:val="28"/>
              </w:rPr>
              <w:t>Biết AI Hallucination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1F6DCC8">
            <w:r>
              <w:t>Giải thích và phát hiện một nội dung AI bịa hoặc thiếu căn cứ.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3343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722D61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BE905">
            <w:pPr>
              <w:spacing w:before="60" w:after="60"/>
              <w:ind w:left="125"/>
            </w:pPr>
            <w:r>
              <w:rPr>
                <w:szCs w:val="28"/>
              </w:rPr>
              <w:t>Biết bảo vệ dữ liệu</w:t>
            </w:r>
          </w:p>
        </w:tc>
        <w:tc>
          <w:tcPr>
            <w:tcW w:w="49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4D1450A3">
            <w:r>
              <w:t>Loại thông tin riêng tư trước khi đưa nội dung vào AI.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4652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</w:tr>
    </w:tbl>
    <w:p w14:paraId="4DCE9263">
      <w:pPr>
        <w:spacing w:before="0" w:after="0" w:line="360" w:lineRule="auto"/>
        <w:rPr>
          <w:szCs w:val="28"/>
        </w:rPr>
      </w:pPr>
    </w:p>
    <w:p w14:paraId="75E6A926">
      <w:pPr>
        <w:spacing w:before="0" w:after="0" w:line="360" w:lineRule="auto"/>
        <w:rPr>
          <w:szCs w:val="28"/>
        </w:rPr>
      </w:pPr>
      <w:r>
        <w:rPr>
          <w:b/>
          <w:bCs/>
          <w:szCs w:val="28"/>
        </w:rPr>
        <w:t>Bước 2 – Tính tổng điểm</w:t>
      </w:r>
      <w:r>
        <w:rPr>
          <w:szCs w:val="28"/>
        </w:rPr>
        <w:t xml:space="preserve"> (tối đa 60 điểm): ...</w:t>
      </w:r>
      <w:r>
        <w:rPr>
          <w:rFonts w:hint="default"/>
          <w:szCs w:val="28"/>
          <w:lang w:val="en-US"/>
        </w:rPr>
        <w:t>43</w:t>
      </w:r>
      <w:bookmarkStart w:id="1" w:name="_GoBack"/>
      <w:bookmarkEnd w:id="1"/>
      <w:r>
        <w:rPr>
          <w:szCs w:val="28"/>
        </w:rPr>
        <w:t>....</w:t>
      </w:r>
    </w:p>
    <w:p w14:paraId="3B2B85FF">
      <w:pPr>
        <w:spacing w:before="0" w:after="0" w:line="360" w:lineRule="auto"/>
        <w:rPr>
          <w:b/>
          <w:bCs/>
          <w:szCs w:val="28"/>
        </w:rPr>
      </w:pPr>
    </w:p>
    <w:p w14:paraId="5EDEDFBA">
      <w:pPr>
        <w:spacing w:before="0" w:after="0" w:line="360" w:lineRule="auto"/>
        <w:rPr>
          <w:b/>
          <w:bCs/>
          <w:szCs w:val="28"/>
        </w:rPr>
      </w:pPr>
    </w:p>
    <w:p w14:paraId="2DAF2608">
      <w:pPr>
        <w:spacing w:before="0" w:after="0" w:line="360" w:lineRule="auto"/>
        <w:rPr>
          <w:b/>
          <w:bCs/>
          <w:szCs w:val="28"/>
        </w:rPr>
      </w:pPr>
      <w:r>
        <w:rPr>
          <w:b/>
          <w:bCs/>
          <w:szCs w:val="28"/>
        </w:rPr>
        <w:t>Bước 3 – Phân loại theo bảng:</w:t>
      </w:r>
    </w:p>
    <w:tbl>
      <w:tblPr>
        <w:tblStyle w:val="12"/>
        <w:tblW w:w="0" w:type="auto"/>
        <w:tblInd w:w="69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1985"/>
      </w:tblGrid>
      <w:tr w14:paraId="6FDBBF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B86C1">
            <w:pPr>
              <w:spacing w:before="60" w:after="60"/>
              <w:ind w:left="125"/>
              <w:jc w:val="center"/>
            </w:pPr>
            <w:r>
              <w:rPr>
                <w:b/>
                <w:bCs/>
                <w:szCs w:val="28"/>
              </w:rPr>
              <w:t>Điểm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DCD37">
            <w:pPr>
              <w:spacing w:before="60" w:after="60"/>
              <w:jc w:val="center"/>
            </w:pPr>
            <w:r>
              <w:rPr>
                <w:b/>
                <w:bCs/>
                <w:szCs w:val="28"/>
              </w:rPr>
              <w:t>Mức</w:t>
            </w:r>
          </w:p>
        </w:tc>
      </w:tr>
      <w:tr w14:paraId="2531F8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30FB9">
            <w:pPr>
              <w:spacing w:before="60" w:after="60"/>
              <w:jc w:val="center"/>
            </w:pPr>
            <w:r>
              <w:rPr>
                <w:szCs w:val="28"/>
              </w:rPr>
              <w:t>0–20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DD9E1">
            <w:pPr>
              <w:spacing w:before="60" w:after="60"/>
              <w:jc w:val="center"/>
            </w:pPr>
            <w:r>
              <w:rPr>
                <w:szCs w:val="28"/>
              </w:rPr>
              <w:t>Cơ bản</w:t>
            </w:r>
          </w:p>
        </w:tc>
      </w:tr>
      <w:tr w14:paraId="51FA9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324FE">
            <w:pPr>
              <w:spacing w:before="60" w:after="60"/>
              <w:jc w:val="center"/>
            </w:pPr>
            <w:r>
              <w:rPr>
                <w:szCs w:val="28"/>
              </w:rPr>
              <w:t>21–35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15BF9">
            <w:pPr>
              <w:spacing w:before="60" w:after="60"/>
              <w:jc w:val="center"/>
            </w:pPr>
            <w:r>
              <w:rPr>
                <w:szCs w:val="28"/>
              </w:rPr>
              <w:t>Trung bình</w:t>
            </w:r>
          </w:p>
        </w:tc>
      </w:tr>
      <w:tr w14:paraId="273630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34D3F">
            <w:pPr>
              <w:spacing w:before="60" w:after="60"/>
              <w:jc w:val="center"/>
            </w:pPr>
            <w:r>
              <w:rPr>
                <w:szCs w:val="28"/>
              </w:rPr>
              <w:t>36–50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2425F">
            <w:pPr>
              <w:spacing w:before="60" w:after="60"/>
              <w:jc w:val="center"/>
            </w:pPr>
            <w:r>
              <w:rPr>
                <w:szCs w:val="28"/>
              </w:rPr>
              <w:t>Khá</w:t>
            </w:r>
          </w:p>
        </w:tc>
      </w:tr>
      <w:tr w14:paraId="272934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3E704">
            <w:pPr>
              <w:spacing w:before="60" w:after="60"/>
              <w:jc w:val="center"/>
            </w:pPr>
            <w:r>
              <w:rPr>
                <w:szCs w:val="28"/>
              </w:rPr>
              <w:t>&gt;50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BC409">
            <w:pPr>
              <w:spacing w:before="60" w:after="60"/>
              <w:jc w:val="center"/>
            </w:pPr>
            <w:r>
              <w:rPr>
                <w:szCs w:val="28"/>
              </w:rPr>
              <w:t>Tốt</w:t>
            </w:r>
          </w:p>
        </w:tc>
      </w:tr>
    </w:tbl>
    <w:p w14:paraId="7F3962C4">
      <w:pPr>
        <w:rPr>
          <w:lang w:eastAsia="vi-VN"/>
        </w:rPr>
      </w:pPr>
    </w:p>
    <w:p w14:paraId="547AB741">
      <w:pPr>
        <w:rPr>
          <w:lang w:eastAsia="vi-VN"/>
        </w:rPr>
      </w:pPr>
      <w:bookmarkStart w:id="0" w:name="_Hlk240452208"/>
      <w:r>
        <w:rPr>
          <w:b/>
          <w:bCs/>
          <w:lang w:eastAsia="vi-VN"/>
        </w:rPr>
        <w:t>Kết quả phân loại</w:t>
      </w:r>
      <w:r>
        <w:rPr>
          <w:lang w:eastAsia="vi-VN"/>
        </w:rPr>
        <w:t>:……</w:t>
      </w:r>
      <w:r>
        <w:rPr>
          <w:rFonts w:hint="default"/>
          <w:lang w:val="en-US" w:eastAsia="vi-VN"/>
        </w:rPr>
        <w:t>khá</w:t>
      </w:r>
      <w:r>
        <w:rPr>
          <w:lang w:eastAsia="vi-VN"/>
        </w:rPr>
        <w:t>……………</w:t>
      </w:r>
      <w:bookmarkEnd w:id="0"/>
    </w:p>
    <w:sectPr>
      <w:footerReference r:id="rId5" w:type="default"/>
      <w:pgSz w:w="11906" w:h="16838"/>
      <w:pgMar w:top="851" w:right="1183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DBCB8">
    <w:pPr>
      <w:pStyle w:val="19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79806EE"/>
    <w:multiLevelType w:val="multilevel"/>
    <w:tmpl w:val="379806EE"/>
    <w:lvl w:ilvl="0" w:tentative="0">
      <w:start w:val="1"/>
      <w:numFmt w:val="bullet"/>
      <w:pStyle w:val="18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697A55"/>
    <w:multiLevelType w:val="multilevel"/>
    <w:tmpl w:val="5C697A55"/>
    <w:lvl w:ilvl="0" w:tentative="0">
      <w:start w:val="1"/>
      <w:numFmt w:val="decimal"/>
      <w:pStyle w:val="2"/>
      <w:suff w:val="space"/>
      <w:lvlText w:val="CHƯƠNG %1."/>
      <w:lvlJc w:val="left"/>
      <w:pPr>
        <w:ind w:left="1495" w:hanging="36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1021" w:hanging="737"/>
      </w:pPr>
      <w:rPr>
        <w:rFonts w:hint="default"/>
      </w:rPr>
    </w:lvl>
    <w:lvl w:ilvl="3" w:tentative="0">
      <w:start w:val="1"/>
      <w:numFmt w:val="decimal"/>
      <w:suff w:val="space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7B5F40C8"/>
    <w:multiLevelType w:val="multilevel"/>
    <w:tmpl w:val="7B5F40C8"/>
    <w:lvl w:ilvl="0" w:tentative="0">
      <w:start w:val="1"/>
      <w:numFmt w:val="decimal"/>
      <w:pStyle w:val="187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B8"/>
    <w:rsid w:val="000014A0"/>
    <w:rsid w:val="00001C74"/>
    <w:rsid w:val="00004BD9"/>
    <w:rsid w:val="00006F2D"/>
    <w:rsid w:val="0001083E"/>
    <w:rsid w:val="000111F0"/>
    <w:rsid w:val="00012A2F"/>
    <w:rsid w:val="000130E5"/>
    <w:rsid w:val="000133C2"/>
    <w:rsid w:val="00014112"/>
    <w:rsid w:val="0002046E"/>
    <w:rsid w:val="00021474"/>
    <w:rsid w:val="00023FB2"/>
    <w:rsid w:val="0003037F"/>
    <w:rsid w:val="000315CE"/>
    <w:rsid w:val="000326DA"/>
    <w:rsid w:val="000326FA"/>
    <w:rsid w:val="00032885"/>
    <w:rsid w:val="00036AEB"/>
    <w:rsid w:val="00040F81"/>
    <w:rsid w:val="00041035"/>
    <w:rsid w:val="00043843"/>
    <w:rsid w:val="00044F4D"/>
    <w:rsid w:val="00044F65"/>
    <w:rsid w:val="0004538C"/>
    <w:rsid w:val="0004561D"/>
    <w:rsid w:val="00052B5C"/>
    <w:rsid w:val="00053023"/>
    <w:rsid w:val="00053328"/>
    <w:rsid w:val="00053CB6"/>
    <w:rsid w:val="000544F3"/>
    <w:rsid w:val="00054AE2"/>
    <w:rsid w:val="00054B78"/>
    <w:rsid w:val="000551F4"/>
    <w:rsid w:val="00056E8D"/>
    <w:rsid w:val="00063B53"/>
    <w:rsid w:val="00070325"/>
    <w:rsid w:val="00071067"/>
    <w:rsid w:val="00072B85"/>
    <w:rsid w:val="000740EA"/>
    <w:rsid w:val="00074FC0"/>
    <w:rsid w:val="00076E76"/>
    <w:rsid w:val="00082EBF"/>
    <w:rsid w:val="00083E54"/>
    <w:rsid w:val="0008439A"/>
    <w:rsid w:val="000864A6"/>
    <w:rsid w:val="0009173C"/>
    <w:rsid w:val="00091B85"/>
    <w:rsid w:val="00093F9B"/>
    <w:rsid w:val="000952C1"/>
    <w:rsid w:val="0009736D"/>
    <w:rsid w:val="000A015E"/>
    <w:rsid w:val="000A3CEF"/>
    <w:rsid w:val="000B716A"/>
    <w:rsid w:val="000C17B8"/>
    <w:rsid w:val="000C2806"/>
    <w:rsid w:val="000D127A"/>
    <w:rsid w:val="000D20FF"/>
    <w:rsid w:val="000D2874"/>
    <w:rsid w:val="000D421D"/>
    <w:rsid w:val="000D7390"/>
    <w:rsid w:val="000D7D32"/>
    <w:rsid w:val="000E10CD"/>
    <w:rsid w:val="000E25AE"/>
    <w:rsid w:val="000E26C3"/>
    <w:rsid w:val="000E4274"/>
    <w:rsid w:val="000F157E"/>
    <w:rsid w:val="000F2336"/>
    <w:rsid w:val="000F32C2"/>
    <w:rsid w:val="000F675C"/>
    <w:rsid w:val="000F735E"/>
    <w:rsid w:val="00101B3D"/>
    <w:rsid w:val="001021EC"/>
    <w:rsid w:val="00104325"/>
    <w:rsid w:val="00106A04"/>
    <w:rsid w:val="00107278"/>
    <w:rsid w:val="00110515"/>
    <w:rsid w:val="00110F3C"/>
    <w:rsid w:val="00111340"/>
    <w:rsid w:val="00111B7E"/>
    <w:rsid w:val="001125AC"/>
    <w:rsid w:val="00113CEC"/>
    <w:rsid w:val="00113D38"/>
    <w:rsid w:val="00114629"/>
    <w:rsid w:val="00115F66"/>
    <w:rsid w:val="0011755E"/>
    <w:rsid w:val="00117CF1"/>
    <w:rsid w:val="001219F9"/>
    <w:rsid w:val="00124072"/>
    <w:rsid w:val="00131B9A"/>
    <w:rsid w:val="00132AD8"/>
    <w:rsid w:val="0013439E"/>
    <w:rsid w:val="00135525"/>
    <w:rsid w:val="00135FF5"/>
    <w:rsid w:val="001407AF"/>
    <w:rsid w:val="00142102"/>
    <w:rsid w:val="00143CB2"/>
    <w:rsid w:val="00147156"/>
    <w:rsid w:val="00151388"/>
    <w:rsid w:val="00151998"/>
    <w:rsid w:val="00152216"/>
    <w:rsid w:val="00152D49"/>
    <w:rsid w:val="00153A48"/>
    <w:rsid w:val="00160873"/>
    <w:rsid w:val="00160CF8"/>
    <w:rsid w:val="0016303D"/>
    <w:rsid w:val="001640A1"/>
    <w:rsid w:val="00165DF2"/>
    <w:rsid w:val="001662BD"/>
    <w:rsid w:val="00166574"/>
    <w:rsid w:val="00166CB7"/>
    <w:rsid w:val="00167F4C"/>
    <w:rsid w:val="0017243F"/>
    <w:rsid w:val="0017290F"/>
    <w:rsid w:val="0017678B"/>
    <w:rsid w:val="00182021"/>
    <w:rsid w:val="00184C27"/>
    <w:rsid w:val="00185D36"/>
    <w:rsid w:val="00186A20"/>
    <w:rsid w:val="001929E1"/>
    <w:rsid w:val="001945D1"/>
    <w:rsid w:val="00194B54"/>
    <w:rsid w:val="00194CE7"/>
    <w:rsid w:val="00194E98"/>
    <w:rsid w:val="001973D7"/>
    <w:rsid w:val="001A0D7D"/>
    <w:rsid w:val="001A4BB6"/>
    <w:rsid w:val="001B1255"/>
    <w:rsid w:val="001B1512"/>
    <w:rsid w:val="001B2DA0"/>
    <w:rsid w:val="001B4864"/>
    <w:rsid w:val="001B48C0"/>
    <w:rsid w:val="001B547F"/>
    <w:rsid w:val="001B5BA2"/>
    <w:rsid w:val="001B6E7D"/>
    <w:rsid w:val="001C3CBA"/>
    <w:rsid w:val="001C768D"/>
    <w:rsid w:val="001D3421"/>
    <w:rsid w:val="001D52B6"/>
    <w:rsid w:val="001D78AE"/>
    <w:rsid w:val="001E711C"/>
    <w:rsid w:val="001F2E94"/>
    <w:rsid w:val="001F4A8E"/>
    <w:rsid w:val="001F4E3A"/>
    <w:rsid w:val="001F5657"/>
    <w:rsid w:val="001F74E8"/>
    <w:rsid w:val="00200798"/>
    <w:rsid w:val="002050C0"/>
    <w:rsid w:val="00206237"/>
    <w:rsid w:val="002068C1"/>
    <w:rsid w:val="00206D0C"/>
    <w:rsid w:val="002075C2"/>
    <w:rsid w:val="00211134"/>
    <w:rsid w:val="00213AFB"/>
    <w:rsid w:val="002163C2"/>
    <w:rsid w:val="00220A26"/>
    <w:rsid w:val="0022167C"/>
    <w:rsid w:val="00222758"/>
    <w:rsid w:val="002228FD"/>
    <w:rsid w:val="00222D46"/>
    <w:rsid w:val="00224ADC"/>
    <w:rsid w:val="00225C22"/>
    <w:rsid w:val="00226010"/>
    <w:rsid w:val="00226AF9"/>
    <w:rsid w:val="00226C33"/>
    <w:rsid w:val="00226F39"/>
    <w:rsid w:val="0022752A"/>
    <w:rsid w:val="0022797D"/>
    <w:rsid w:val="00227D2F"/>
    <w:rsid w:val="002337C8"/>
    <w:rsid w:val="002349E7"/>
    <w:rsid w:val="002405E4"/>
    <w:rsid w:val="0024169B"/>
    <w:rsid w:val="002419A2"/>
    <w:rsid w:val="002516EA"/>
    <w:rsid w:val="00252D09"/>
    <w:rsid w:val="00253816"/>
    <w:rsid w:val="002549DC"/>
    <w:rsid w:val="0025588D"/>
    <w:rsid w:val="002558D3"/>
    <w:rsid w:val="00255E90"/>
    <w:rsid w:val="0026185D"/>
    <w:rsid w:val="00263B29"/>
    <w:rsid w:val="00264861"/>
    <w:rsid w:val="002669F0"/>
    <w:rsid w:val="00266AB2"/>
    <w:rsid w:val="002711D9"/>
    <w:rsid w:val="002717A5"/>
    <w:rsid w:val="00272C21"/>
    <w:rsid w:val="002753FE"/>
    <w:rsid w:val="002767A1"/>
    <w:rsid w:val="002768D7"/>
    <w:rsid w:val="00280B40"/>
    <w:rsid w:val="00281707"/>
    <w:rsid w:val="00285A29"/>
    <w:rsid w:val="00290565"/>
    <w:rsid w:val="00296FEE"/>
    <w:rsid w:val="002A02F6"/>
    <w:rsid w:val="002A1D7D"/>
    <w:rsid w:val="002A4020"/>
    <w:rsid w:val="002A505C"/>
    <w:rsid w:val="002B18B7"/>
    <w:rsid w:val="002B273F"/>
    <w:rsid w:val="002B3D88"/>
    <w:rsid w:val="002B43DE"/>
    <w:rsid w:val="002B5624"/>
    <w:rsid w:val="002B5DE8"/>
    <w:rsid w:val="002B7615"/>
    <w:rsid w:val="002B768B"/>
    <w:rsid w:val="002C13DE"/>
    <w:rsid w:val="002C28DD"/>
    <w:rsid w:val="002C3722"/>
    <w:rsid w:val="002C3E46"/>
    <w:rsid w:val="002C44F7"/>
    <w:rsid w:val="002C5235"/>
    <w:rsid w:val="002C52C3"/>
    <w:rsid w:val="002C629D"/>
    <w:rsid w:val="002C694A"/>
    <w:rsid w:val="002C798C"/>
    <w:rsid w:val="002D060B"/>
    <w:rsid w:val="002D0690"/>
    <w:rsid w:val="002D2EF2"/>
    <w:rsid w:val="002D3CA3"/>
    <w:rsid w:val="002D6818"/>
    <w:rsid w:val="002D6A60"/>
    <w:rsid w:val="002D771D"/>
    <w:rsid w:val="002E0896"/>
    <w:rsid w:val="002E0C3F"/>
    <w:rsid w:val="002E16A2"/>
    <w:rsid w:val="002E21DA"/>
    <w:rsid w:val="002E3A12"/>
    <w:rsid w:val="002E75C9"/>
    <w:rsid w:val="002F11D7"/>
    <w:rsid w:val="002F2283"/>
    <w:rsid w:val="002F33A4"/>
    <w:rsid w:val="002F41F5"/>
    <w:rsid w:val="002F62DA"/>
    <w:rsid w:val="00300BED"/>
    <w:rsid w:val="003034AA"/>
    <w:rsid w:val="00303BEE"/>
    <w:rsid w:val="00304CD2"/>
    <w:rsid w:val="00305009"/>
    <w:rsid w:val="00306BF1"/>
    <w:rsid w:val="003107BE"/>
    <w:rsid w:val="003145FB"/>
    <w:rsid w:val="00314A61"/>
    <w:rsid w:val="003166C4"/>
    <w:rsid w:val="0031784F"/>
    <w:rsid w:val="00320D6A"/>
    <w:rsid w:val="003216C1"/>
    <w:rsid w:val="00322802"/>
    <w:rsid w:val="0032283F"/>
    <w:rsid w:val="00324284"/>
    <w:rsid w:val="00325804"/>
    <w:rsid w:val="00330DD6"/>
    <w:rsid w:val="00331306"/>
    <w:rsid w:val="003334ED"/>
    <w:rsid w:val="003335CB"/>
    <w:rsid w:val="0033383B"/>
    <w:rsid w:val="003365AB"/>
    <w:rsid w:val="00337364"/>
    <w:rsid w:val="00340574"/>
    <w:rsid w:val="003417E0"/>
    <w:rsid w:val="00341B6C"/>
    <w:rsid w:val="003435B6"/>
    <w:rsid w:val="003438A4"/>
    <w:rsid w:val="00345D9C"/>
    <w:rsid w:val="00345E1F"/>
    <w:rsid w:val="00345EE6"/>
    <w:rsid w:val="003525CA"/>
    <w:rsid w:val="003529F3"/>
    <w:rsid w:val="003576AF"/>
    <w:rsid w:val="00360F1E"/>
    <w:rsid w:val="00361E43"/>
    <w:rsid w:val="0036430D"/>
    <w:rsid w:val="00365263"/>
    <w:rsid w:val="00365D20"/>
    <w:rsid w:val="00365E66"/>
    <w:rsid w:val="003665EC"/>
    <w:rsid w:val="00367CDB"/>
    <w:rsid w:val="003703C3"/>
    <w:rsid w:val="00374531"/>
    <w:rsid w:val="003767F9"/>
    <w:rsid w:val="003854C2"/>
    <w:rsid w:val="00392067"/>
    <w:rsid w:val="00396BAA"/>
    <w:rsid w:val="003A1FEC"/>
    <w:rsid w:val="003A6764"/>
    <w:rsid w:val="003A752C"/>
    <w:rsid w:val="003B0121"/>
    <w:rsid w:val="003B0993"/>
    <w:rsid w:val="003B3456"/>
    <w:rsid w:val="003B4E8B"/>
    <w:rsid w:val="003C1AD4"/>
    <w:rsid w:val="003C3BCD"/>
    <w:rsid w:val="003C490C"/>
    <w:rsid w:val="003C5F29"/>
    <w:rsid w:val="003C7D25"/>
    <w:rsid w:val="003D1785"/>
    <w:rsid w:val="003D56B6"/>
    <w:rsid w:val="003D6AC5"/>
    <w:rsid w:val="003E06F9"/>
    <w:rsid w:val="003E0C33"/>
    <w:rsid w:val="003E305F"/>
    <w:rsid w:val="003E3AEE"/>
    <w:rsid w:val="003E548A"/>
    <w:rsid w:val="003E7316"/>
    <w:rsid w:val="003F0AF1"/>
    <w:rsid w:val="003F0AF8"/>
    <w:rsid w:val="003F29A9"/>
    <w:rsid w:val="003F2BF4"/>
    <w:rsid w:val="003F535A"/>
    <w:rsid w:val="003F5C30"/>
    <w:rsid w:val="00404605"/>
    <w:rsid w:val="00406062"/>
    <w:rsid w:val="00412BD5"/>
    <w:rsid w:val="00421477"/>
    <w:rsid w:val="00422139"/>
    <w:rsid w:val="0042305F"/>
    <w:rsid w:val="00424967"/>
    <w:rsid w:val="00425AAE"/>
    <w:rsid w:val="00426811"/>
    <w:rsid w:val="00426C0F"/>
    <w:rsid w:val="004274C9"/>
    <w:rsid w:val="004278C9"/>
    <w:rsid w:val="00430382"/>
    <w:rsid w:val="0043092C"/>
    <w:rsid w:val="00431161"/>
    <w:rsid w:val="00432A70"/>
    <w:rsid w:val="00433322"/>
    <w:rsid w:val="00433689"/>
    <w:rsid w:val="004355FB"/>
    <w:rsid w:val="00436550"/>
    <w:rsid w:val="004428FC"/>
    <w:rsid w:val="0044771B"/>
    <w:rsid w:val="00447D0A"/>
    <w:rsid w:val="0045535B"/>
    <w:rsid w:val="00457BCA"/>
    <w:rsid w:val="00460DCF"/>
    <w:rsid w:val="00463598"/>
    <w:rsid w:val="00466C52"/>
    <w:rsid w:val="0047211E"/>
    <w:rsid w:val="00472B96"/>
    <w:rsid w:val="004730C0"/>
    <w:rsid w:val="0047619B"/>
    <w:rsid w:val="004766CB"/>
    <w:rsid w:val="0048112B"/>
    <w:rsid w:val="00482B50"/>
    <w:rsid w:val="0048323A"/>
    <w:rsid w:val="00485D26"/>
    <w:rsid w:val="00486C0C"/>
    <w:rsid w:val="00487301"/>
    <w:rsid w:val="00491E94"/>
    <w:rsid w:val="00492123"/>
    <w:rsid w:val="00493DB1"/>
    <w:rsid w:val="0049433C"/>
    <w:rsid w:val="004958C0"/>
    <w:rsid w:val="004B02D5"/>
    <w:rsid w:val="004B34F6"/>
    <w:rsid w:val="004B35B8"/>
    <w:rsid w:val="004B372A"/>
    <w:rsid w:val="004B3CAC"/>
    <w:rsid w:val="004C0DA6"/>
    <w:rsid w:val="004C39E6"/>
    <w:rsid w:val="004C3E49"/>
    <w:rsid w:val="004C3FA0"/>
    <w:rsid w:val="004C4228"/>
    <w:rsid w:val="004C695E"/>
    <w:rsid w:val="004C7A26"/>
    <w:rsid w:val="004D1FC0"/>
    <w:rsid w:val="004D339B"/>
    <w:rsid w:val="004D4F11"/>
    <w:rsid w:val="004E165F"/>
    <w:rsid w:val="004E1B97"/>
    <w:rsid w:val="004E4911"/>
    <w:rsid w:val="004E5587"/>
    <w:rsid w:val="004E727A"/>
    <w:rsid w:val="004F00A2"/>
    <w:rsid w:val="004F6915"/>
    <w:rsid w:val="004F6AC1"/>
    <w:rsid w:val="004F6C74"/>
    <w:rsid w:val="004F7D1C"/>
    <w:rsid w:val="00501F27"/>
    <w:rsid w:val="00502214"/>
    <w:rsid w:val="00502C6F"/>
    <w:rsid w:val="00503386"/>
    <w:rsid w:val="0050543A"/>
    <w:rsid w:val="00505C6C"/>
    <w:rsid w:val="00505D4A"/>
    <w:rsid w:val="00506108"/>
    <w:rsid w:val="00507CC1"/>
    <w:rsid w:val="0051272A"/>
    <w:rsid w:val="005138B8"/>
    <w:rsid w:val="00513F9B"/>
    <w:rsid w:val="0051454E"/>
    <w:rsid w:val="005173AA"/>
    <w:rsid w:val="00517EC2"/>
    <w:rsid w:val="00520C06"/>
    <w:rsid w:val="00521E53"/>
    <w:rsid w:val="00530B55"/>
    <w:rsid w:val="0053182B"/>
    <w:rsid w:val="00533195"/>
    <w:rsid w:val="0053478A"/>
    <w:rsid w:val="00536DD2"/>
    <w:rsid w:val="0054001C"/>
    <w:rsid w:val="00541CAF"/>
    <w:rsid w:val="005421E8"/>
    <w:rsid w:val="0054548D"/>
    <w:rsid w:val="00550ADA"/>
    <w:rsid w:val="00552A01"/>
    <w:rsid w:val="00555EF3"/>
    <w:rsid w:val="005638FB"/>
    <w:rsid w:val="00566E5D"/>
    <w:rsid w:val="00567B5A"/>
    <w:rsid w:val="0057209E"/>
    <w:rsid w:val="00573DA5"/>
    <w:rsid w:val="005768D0"/>
    <w:rsid w:val="0057695E"/>
    <w:rsid w:val="00576F1C"/>
    <w:rsid w:val="00577BC8"/>
    <w:rsid w:val="00581E2D"/>
    <w:rsid w:val="00582F52"/>
    <w:rsid w:val="00583E4C"/>
    <w:rsid w:val="005843D0"/>
    <w:rsid w:val="0058591A"/>
    <w:rsid w:val="0058738A"/>
    <w:rsid w:val="00587B32"/>
    <w:rsid w:val="00591B28"/>
    <w:rsid w:val="0059260F"/>
    <w:rsid w:val="005953BB"/>
    <w:rsid w:val="005A1E9C"/>
    <w:rsid w:val="005A2168"/>
    <w:rsid w:val="005A2C3B"/>
    <w:rsid w:val="005A3941"/>
    <w:rsid w:val="005A4D21"/>
    <w:rsid w:val="005A4F7C"/>
    <w:rsid w:val="005A5784"/>
    <w:rsid w:val="005A5827"/>
    <w:rsid w:val="005A5860"/>
    <w:rsid w:val="005A675F"/>
    <w:rsid w:val="005A6CD9"/>
    <w:rsid w:val="005A6FA7"/>
    <w:rsid w:val="005A7B77"/>
    <w:rsid w:val="005B4EED"/>
    <w:rsid w:val="005B6EF5"/>
    <w:rsid w:val="005C54A4"/>
    <w:rsid w:val="005C6892"/>
    <w:rsid w:val="005D26EA"/>
    <w:rsid w:val="005D28AF"/>
    <w:rsid w:val="005D2D0E"/>
    <w:rsid w:val="005D54A1"/>
    <w:rsid w:val="005D582A"/>
    <w:rsid w:val="005D5B5F"/>
    <w:rsid w:val="005D7465"/>
    <w:rsid w:val="005D750D"/>
    <w:rsid w:val="005E0E19"/>
    <w:rsid w:val="005E1281"/>
    <w:rsid w:val="005E22D4"/>
    <w:rsid w:val="005E43EA"/>
    <w:rsid w:val="005E5FE3"/>
    <w:rsid w:val="005E7A0F"/>
    <w:rsid w:val="005F02A7"/>
    <w:rsid w:val="005F0ED1"/>
    <w:rsid w:val="005F0FE6"/>
    <w:rsid w:val="005F2BBC"/>
    <w:rsid w:val="005F2DDD"/>
    <w:rsid w:val="005F36C8"/>
    <w:rsid w:val="005F692A"/>
    <w:rsid w:val="00601845"/>
    <w:rsid w:val="006036D0"/>
    <w:rsid w:val="006048F4"/>
    <w:rsid w:val="0060586B"/>
    <w:rsid w:val="00606BC7"/>
    <w:rsid w:val="00607685"/>
    <w:rsid w:val="00610445"/>
    <w:rsid w:val="00610DA8"/>
    <w:rsid w:val="00612AE9"/>
    <w:rsid w:val="00613106"/>
    <w:rsid w:val="0061359C"/>
    <w:rsid w:val="00614783"/>
    <w:rsid w:val="00614FED"/>
    <w:rsid w:val="00615CF8"/>
    <w:rsid w:val="006174F6"/>
    <w:rsid w:val="00617C35"/>
    <w:rsid w:val="0062016E"/>
    <w:rsid w:val="00622172"/>
    <w:rsid w:val="00627C4D"/>
    <w:rsid w:val="0063367E"/>
    <w:rsid w:val="00636448"/>
    <w:rsid w:val="006404D4"/>
    <w:rsid w:val="00641D54"/>
    <w:rsid w:val="00643DD5"/>
    <w:rsid w:val="0064550C"/>
    <w:rsid w:val="00647F4C"/>
    <w:rsid w:val="0065154B"/>
    <w:rsid w:val="00654A40"/>
    <w:rsid w:val="006562F7"/>
    <w:rsid w:val="00656A5D"/>
    <w:rsid w:val="00660229"/>
    <w:rsid w:val="00661219"/>
    <w:rsid w:val="006612DF"/>
    <w:rsid w:val="00661546"/>
    <w:rsid w:val="00662034"/>
    <w:rsid w:val="00662487"/>
    <w:rsid w:val="0066366D"/>
    <w:rsid w:val="006655F2"/>
    <w:rsid w:val="0066665E"/>
    <w:rsid w:val="006701B6"/>
    <w:rsid w:val="006702B0"/>
    <w:rsid w:val="0067213E"/>
    <w:rsid w:val="00675148"/>
    <w:rsid w:val="0067522F"/>
    <w:rsid w:val="006753B0"/>
    <w:rsid w:val="00675EED"/>
    <w:rsid w:val="00677B3B"/>
    <w:rsid w:val="00683DE5"/>
    <w:rsid w:val="00686937"/>
    <w:rsid w:val="00686E68"/>
    <w:rsid w:val="00687857"/>
    <w:rsid w:val="00687F2B"/>
    <w:rsid w:val="00692465"/>
    <w:rsid w:val="00692644"/>
    <w:rsid w:val="006937BF"/>
    <w:rsid w:val="006944B7"/>
    <w:rsid w:val="00694E3D"/>
    <w:rsid w:val="00695589"/>
    <w:rsid w:val="00695D8C"/>
    <w:rsid w:val="00696198"/>
    <w:rsid w:val="006A001C"/>
    <w:rsid w:val="006A06FB"/>
    <w:rsid w:val="006A354A"/>
    <w:rsid w:val="006A4C01"/>
    <w:rsid w:val="006A5249"/>
    <w:rsid w:val="006A5EB1"/>
    <w:rsid w:val="006B108F"/>
    <w:rsid w:val="006B2528"/>
    <w:rsid w:val="006B7377"/>
    <w:rsid w:val="006C03CB"/>
    <w:rsid w:val="006C167F"/>
    <w:rsid w:val="006C17EA"/>
    <w:rsid w:val="006C1EE4"/>
    <w:rsid w:val="006C21CE"/>
    <w:rsid w:val="006C2F4D"/>
    <w:rsid w:val="006C4136"/>
    <w:rsid w:val="006C4C2E"/>
    <w:rsid w:val="006C5176"/>
    <w:rsid w:val="006C57C1"/>
    <w:rsid w:val="006C6E05"/>
    <w:rsid w:val="006C76CC"/>
    <w:rsid w:val="006C790B"/>
    <w:rsid w:val="006D07E2"/>
    <w:rsid w:val="006D0CE4"/>
    <w:rsid w:val="006D7310"/>
    <w:rsid w:val="006E2B50"/>
    <w:rsid w:val="006E2B70"/>
    <w:rsid w:val="006E3B3C"/>
    <w:rsid w:val="006E5236"/>
    <w:rsid w:val="006F023B"/>
    <w:rsid w:val="006F20E0"/>
    <w:rsid w:val="006F248D"/>
    <w:rsid w:val="006F2822"/>
    <w:rsid w:val="006F484E"/>
    <w:rsid w:val="0070240B"/>
    <w:rsid w:val="007024D2"/>
    <w:rsid w:val="00703BE5"/>
    <w:rsid w:val="00705836"/>
    <w:rsid w:val="00710A7D"/>
    <w:rsid w:val="00711219"/>
    <w:rsid w:val="00711724"/>
    <w:rsid w:val="00722900"/>
    <w:rsid w:val="00724049"/>
    <w:rsid w:val="00725DE7"/>
    <w:rsid w:val="00732366"/>
    <w:rsid w:val="00732D0C"/>
    <w:rsid w:val="0073313E"/>
    <w:rsid w:val="007338C0"/>
    <w:rsid w:val="007349A6"/>
    <w:rsid w:val="007355AD"/>
    <w:rsid w:val="00736401"/>
    <w:rsid w:val="007371DF"/>
    <w:rsid w:val="00737311"/>
    <w:rsid w:val="007417CB"/>
    <w:rsid w:val="007435A4"/>
    <w:rsid w:val="00745287"/>
    <w:rsid w:val="0074757E"/>
    <w:rsid w:val="00750BE7"/>
    <w:rsid w:val="00756D15"/>
    <w:rsid w:val="00760D29"/>
    <w:rsid w:val="00761770"/>
    <w:rsid w:val="00765094"/>
    <w:rsid w:val="0077115D"/>
    <w:rsid w:val="00774980"/>
    <w:rsid w:val="00776560"/>
    <w:rsid w:val="007774C1"/>
    <w:rsid w:val="00777E80"/>
    <w:rsid w:val="007802A0"/>
    <w:rsid w:val="00783A17"/>
    <w:rsid w:val="00783B54"/>
    <w:rsid w:val="00785FAA"/>
    <w:rsid w:val="00786580"/>
    <w:rsid w:val="00787DCB"/>
    <w:rsid w:val="00791278"/>
    <w:rsid w:val="0079389B"/>
    <w:rsid w:val="00794AEF"/>
    <w:rsid w:val="00794E17"/>
    <w:rsid w:val="007953DF"/>
    <w:rsid w:val="007958A3"/>
    <w:rsid w:val="00797F50"/>
    <w:rsid w:val="007A2CB8"/>
    <w:rsid w:val="007A415A"/>
    <w:rsid w:val="007B070C"/>
    <w:rsid w:val="007B1149"/>
    <w:rsid w:val="007B41CA"/>
    <w:rsid w:val="007B5016"/>
    <w:rsid w:val="007B69BD"/>
    <w:rsid w:val="007B6BDD"/>
    <w:rsid w:val="007C5982"/>
    <w:rsid w:val="007C673F"/>
    <w:rsid w:val="007C7172"/>
    <w:rsid w:val="007D15ED"/>
    <w:rsid w:val="007D1B4F"/>
    <w:rsid w:val="007D302E"/>
    <w:rsid w:val="007E1E7A"/>
    <w:rsid w:val="007E3A2F"/>
    <w:rsid w:val="007E3BC0"/>
    <w:rsid w:val="007E68E0"/>
    <w:rsid w:val="007E76C5"/>
    <w:rsid w:val="007F0943"/>
    <w:rsid w:val="007F2123"/>
    <w:rsid w:val="007F4C14"/>
    <w:rsid w:val="007F681A"/>
    <w:rsid w:val="008006D2"/>
    <w:rsid w:val="00802D7A"/>
    <w:rsid w:val="00802F6D"/>
    <w:rsid w:val="0080307B"/>
    <w:rsid w:val="00803951"/>
    <w:rsid w:val="00804963"/>
    <w:rsid w:val="0081243E"/>
    <w:rsid w:val="00812A12"/>
    <w:rsid w:val="00814FB7"/>
    <w:rsid w:val="00815613"/>
    <w:rsid w:val="00817056"/>
    <w:rsid w:val="0081705B"/>
    <w:rsid w:val="0082188C"/>
    <w:rsid w:val="008226A7"/>
    <w:rsid w:val="008241F3"/>
    <w:rsid w:val="00824609"/>
    <w:rsid w:val="00827390"/>
    <w:rsid w:val="00830098"/>
    <w:rsid w:val="008303F7"/>
    <w:rsid w:val="0083162B"/>
    <w:rsid w:val="00832F2C"/>
    <w:rsid w:val="0083362E"/>
    <w:rsid w:val="008348D5"/>
    <w:rsid w:val="00834AE2"/>
    <w:rsid w:val="00835B73"/>
    <w:rsid w:val="00837424"/>
    <w:rsid w:val="008415D0"/>
    <w:rsid w:val="0084234B"/>
    <w:rsid w:val="00842F78"/>
    <w:rsid w:val="00843FCA"/>
    <w:rsid w:val="00844098"/>
    <w:rsid w:val="00846958"/>
    <w:rsid w:val="00846AEB"/>
    <w:rsid w:val="00853D9D"/>
    <w:rsid w:val="008576D9"/>
    <w:rsid w:val="00857D68"/>
    <w:rsid w:val="00866BD6"/>
    <w:rsid w:val="00867149"/>
    <w:rsid w:val="00870C34"/>
    <w:rsid w:val="00873497"/>
    <w:rsid w:val="00875825"/>
    <w:rsid w:val="008777D2"/>
    <w:rsid w:val="00877CE8"/>
    <w:rsid w:val="00883ADA"/>
    <w:rsid w:val="008849C9"/>
    <w:rsid w:val="00890089"/>
    <w:rsid w:val="00892B51"/>
    <w:rsid w:val="008945E2"/>
    <w:rsid w:val="00897CD6"/>
    <w:rsid w:val="008A160B"/>
    <w:rsid w:val="008A1900"/>
    <w:rsid w:val="008A1DB6"/>
    <w:rsid w:val="008A2C99"/>
    <w:rsid w:val="008A2EB7"/>
    <w:rsid w:val="008A4B20"/>
    <w:rsid w:val="008A5A60"/>
    <w:rsid w:val="008A7B9D"/>
    <w:rsid w:val="008B4101"/>
    <w:rsid w:val="008B54F3"/>
    <w:rsid w:val="008B579E"/>
    <w:rsid w:val="008C0D6A"/>
    <w:rsid w:val="008C15A3"/>
    <w:rsid w:val="008C1C97"/>
    <w:rsid w:val="008C2BFD"/>
    <w:rsid w:val="008C35D8"/>
    <w:rsid w:val="008C4105"/>
    <w:rsid w:val="008C72F8"/>
    <w:rsid w:val="008D2130"/>
    <w:rsid w:val="008D2A5E"/>
    <w:rsid w:val="008D3EF9"/>
    <w:rsid w:val="008D72EE"/>
    <w:rsid w:val="008E0137"/>
    <w:rsid w:val="008E308A"/>
    <w:rsid w:val="008E3C25"/>
    <w:rsid w:val="008E593F"/>
    <w:rsid w:val="008E6836"/>
    <w:rsid w:val="008E7BB9"/>
    <w:rsid w:val="008F1C6E"/>
    <w:rsid w:val="00905857"/>
    <w:rsid w:val="009066AC"/>
    <w:rsid w:val="00911462"/>
    <w:rsid w:val="00912980"/>
    <w:rsid w:val="00912B5E"/>
    <w:rsid w:val="00914A8D"/>
    <w:rsid w:val="00915431"/>
    <w:rsid w:val="009160ED"/>
    <w:rsid w:val="00916197"/>
    <w:rsid w:val="009176B3"/>
    <w:rsid w:val="00920502"/>
    <w:rsid w:val="0092167B"/>
    <w:rsid w:val="009235A2"/>
    <w:rsid w:val="00923B7D"/>
    <w:rsid w:val="0092682C"/>
    <w:rsid w:val="009329DF"/>
    <w:rsid w:val="00935E86"/>
    <w:rsid w:val="009363BB"/>
    <w:rsid w:val="00936F86"/>
    <w:rsid w:val="00937D39"/>
    <w:rsid w:val="009404DE"/>
    <w:rsid w:val="00941EEC"/>
    <w:rsid w:val="009456D0"/>
    <w:rsid w:val="00945943"/>
    <w:rsid w:val="0094681B"/>
    <w:rsid w:val="0094775D"/>
    <w:rsid w:val="009508F9"/>
    <w:rsid w:val="009517C5"/>
    <w:rsid w:val="0095407C"/>
    <w:rsid w:val="009546FC"/>
    <w:rsid w:val="00954D55"/>
    <w:rsid w:val="009565DF"/>
    <w:rsid w:val="0095734E"/>
    <w:rsid w:val="0096018F"/>
    <w:rsid w:val="009644F8"/>
    <w:rsid w:val="00964666"/>
    <w:rsid w:val="00970C98"/>
    <w:rsid w:val="009715C8"/>
    <w:rsid w:val="00971DFC"/>
    <w:rsid w:val="00975A54"/>
    <w:rsid w:val="00980B09"/>
    <w:rsid w:val="00980DE6"/>
    <w:rsid w:val="00982E0B"/>
    <w:rsid w:val="00984658"/>
    <w:rsid w:val="00984FE4"/>
    <w:rsid w:val="009871E2"/>
    <w:rsid w:val="00990988"/>
    <w:rsid w:val="0099378A"/>
    <w:rsid w:val="0099569D"/>
    <w:rsid w:val="009964E2"/>
    <w:rsid w:val="00996A3E"/>
    <w:rsid w:val="009A1852"/>
    <w:rsid w:val="009A2930"/>
    <w:rsid w:val="009A3040"/>
    <w:rsid w:val="009A3A10"/>
    <w:rsid w:val="009A7B4C"/>
    <w:rsid w:val="009B142E"/>
    <w:rsid w:val="009B1F46"/>
    <w:rsid w:val="009B3A65"/>
    <w:rsid w:val="009B55F2"/>
    <w:rsid w:val="009C091B"/>
    <w:rsid w:val="009C1F16"/>
    <w:rsid w:val="009C6AA2"/>
    <w:rsid w:val="009D0B20"/>
    <w:rsid w:val="009D2362"/>
    <w:rsid w:val="009D339F"/>
    <w:rsid w:val="009E04D0"/>
    <w:rsid w:val="009E248F"/>
    <w:rsid w:val="009E29EF"/>
    <w:rsid w:val="009E6F54"/>
    <w:rsid w:val="009E7FE9"/>
    <w:rsid w:val="009F005A"/>
    <w:rsid w:val="009F3308"/>
    <w:rsid w:val="009F34C8"/>
    <w:rsid w:val="009F42E6"/>
    <w:rsid w:val="009F47E2"/>
    <w:rsid w:val="009F6620"/>
    <w:rsid w:val="009F7049"/>
    <w:rsid w:val="00A00F56"/>
    <w:rsid w:val="00A01478"/>
    <w:rsid w:val="00A03F28"/>
    <w:rsid w:val="00A057C3"/>
    <w:rsid w:val="00A11EEE"/>
    <w:rsid w:val="00A1397A"/>
    <w:rsid w:val="00A2610E"/>
    <w:rsid w:val="00A2619C"/>
    <w:rsid w:val="00A306CA"/>
    <w:rsid w:val="00A30E37"/>
    <w:rsid w:val="00A3416D"/>
    <w:rsid w:val="00A368CB"/>
    <w:rsid w:val="00A424C9"/>
    <w:rsid w:val="00A44749"/>
    <w:rsid w:val="00A44AD7"/>
    <w:rsid w:val="00A504CE"/>
    <w:rsid w:val="00A50C91"/>
    <w:rsid w:val="00A50D44"/>
    <w:rsid w:val="00A51C33"/>
    <w:rsid w:val="00A55B1F"/>
    <w:rsid w:val="00A60916"/>
    <w:rsid w:val="00A60A2E"/>
    <w:rsid w:val="00A64C03"/>
    <w:rsid w:val="00A65B21"/>
    <w:rsid w:val="00A71AB1"/>
    <w:rsid w:val="00A737F8"/>
    <w:rsid w:val="00A7653C"/>
    <w:rsid w:val="00A76D3F"/>
    <w:rsid w:val="00A76FA0"/>
    <w:rsid w:val="00A77067"/>
    <w:rsid w:val="00A8106B"/>
    <w:rsid w:val="00A83709"/>
    <w:rsid w:val="00A8745E"/>
    <w:rsid w:val="00A87675"/>
    <w:rsid w:val="00A87877"/>
    <w:rsid w:val="00A912BC"/>
    <w:rsid w:val="00A96000"/>
    <w:rsid w:val="00A97CE7"/>
    <w:rsid w:val="00A97E9D"/>
    <w:rsid w:val="00AA11FD"/>
    <w:rsid w:val="00AA1CC1"/>
    <w:rsid w:val="00AA285B"/>
    <w:rsid w:val="00AA4F58"/>
    <w:rsid w:val="00AA57F8"/>
    <w:rsid w:val="00AA76F1"/>
    <w:rsid w:val="00AB228C"/>
    <w:rsid w:val="00AB27D5"/>
    <w:rsid w:val="00AB4C55"/>
    <w:rsid w:val="00AC7281"/>
    <w:rsid w:val="00AD1E61"/>
    <w:rsid w:val="00AD27E5"/>
    <w:rsid w:val="00AD293D"/>
    <w:rsid w:val="00AD33C6"/>
    <w:rsid w:val="00AD5171"/>
    <w:rsid w:val="00AD5276"/>
    <w:rsid w:val="00AD7332"/>
    <w:rsid w:val="00AE2636"/>
    <w:rsid w:val="00AE2AAD"/>
    <w:rsid w:val="00AE2AB0"/>
    <w:rsid w:val="00AE5067"/>
    <w:rsid w:val="00AE6216"/>
    <w:rsid w:val="00AE72D6"/>
    <w:rsid w:val="00AE788D"/>
    <w:rsid w:val="00AF0CF2"/>
    <w:rsid w:val="00AF0D2A"/>
    <w:rsid w:val="00AF1A6E"/>
    <w:rsid w:val="00AF35B2"/>
    <w:rsid w:val="00AF3695"/>
    <w:rsid w:val="00AF3775"/>
    <w:rsid w:val="00AF6401"/>
    <w:rsid w:val="00B14EA2"/>
    <w:rsid w:val="00B15E45"/>
    <w:rsid w:val="00B17554"/>
    <w:rsid w:val="00B20D1E"/>
    <w:rsid w:val="00B26335"/>
    <w:rsid w:val="00B27B57"/>
    <w:rsid w:val="00B314D4"/>
    <w:rsid w:val="00B324E1"/>
    <w:rsid w:val="00B34953"/>
    <w:rsid w:val="00B4051D"/>
    <w:rsid w:val="00B47E04"/>
    <w:rsid w:val="00B50267"/>
    <w:rsid w:val="00B51ADF"/>
    <w:rsid w:val="00B54514"/>
    <w:rsid w:val="00B55A20"/>
    <w:rsid w:val="00B56450"/>
    <w:rsid w:val="00B6060A"/>
    <w:rsid w:val="00B60C78"/>
    <w:rsid w:val="00B6110D"/>
    <w:rsid w:val="00B64CF5"/>
    <w:rsid w:val="00B66CC7"/>
    <w:rsid w:val="00B66DE2"/>
    <w:rsid w:val="00B6718A"/>
    <w:rsid w:val="00B67E7A"/>
    <w:rsid w:val="00B7493D"/>
    <w:rsid w:val="00B77D2A"/>
    <w:rsid w:val="00B80735"/>
    <w:rsid w:val="00B808C9"/>
    <w:rsid w:val="00B81B49"/>
    <w:rsid w:val="00B81DBA"/>
    <w:rsid w:val="00B84C0C"/>
    <w:rsid w:val="00B85724"/>
    <w:rsid w:val="00B87D63"/>
    <w:rsid w:val="00B91B4E"/>
    <w:rsid w:val="00B95A06"/>
    <w:rsid w:val="00B97617"/>
    <w:rsid w:val="00B9765C"/>
    <w:rsid w:val="00B97EF6"/>
    <w:rsid w:val="00BA338E"/>
    <w:rsid w:val="00BA3476"/>
    <w:rsid w:val="00BA55F7"/>
    <w:rsid w:val="00BA7B44"/>
    <w:rsid w:val="00BA7F5F"/>
    <w:rsid w:val="00BB0909"/>
    <w:rsid w:val="00BB0D81"/>
    <w:rsid w:val="00BB13C0"/>
    <w:rsid w:val="00BB2134"/>
    <w:rsid w:val="00BB2BB2"/>
    <w:rsid w:val="00BB3749"/>
    <w:rsid w:val="00BB4352"/>
    <w:rsid w:val="00BB4597"/>
    <w:rsid w:val="00BC08CB"/>
    <w:rsid w:val="00BC1D6D"/>
    <w:rsid w:val="00BC30F7"/>
    <w:rsid w:val="00BC3841"/>
    <w:rsid w:val="00BC3A12"/>
    <w:rsid w:val="00BC46DF"/>
    <w:rsid w:val="00BC4D56"/>
    <w:rsid w:val="00BC5A7A"/>
    <w:rsid w:val="00BC6DD8"/>
    <w:rsid w:val="00BD0FAE"/>
    <w:rsid w:val="00BD1BAA"/>
    <w:rsid w:val="00BD2E0C"/>
    <w:rsid w:val="00BD4050"/>
    <w:rsid w:val="00BD4981"/>
    <w:rsid w:val="00BE1AAE"/>
    <w:rsid w:val="00BE4A02"/>
    <w:rsid w:val="00BE5128"/>
    <w:rsid w:val="00BE575C"/>
    <w:rsid w:val="00BE5AD7"/>
    <w:rsid w:val="00BE66A5"/>
    <w:rsid w:val="00BE7A16"/>
    <w:rsid w:val="00BF1E55"/>
    <w:rsid w:val="00BF32BD"/>
    <w:rsid w:val="00BF337F"/>
    <w:rsid w:val="00BF3EB3"/>
    <w:rsid w:val="00BF40B6"/>
    <w:rsid w:val="00C00384"/>
    <w:rsid w:val="00C012D7"/>
    <w:rsid w:val="00C0661D"/>
    <w:rsid w:val="00C144C3"/>
    <w:rsid w:val="00C160D6"/>
    <w:rsid w:val="00C16196"/>
    <w:rsid w:val="00C22357"/>
    <w:rsid w:val="00C22A23"/>
    <w:rsid w:val="00C24B79"/>
    <w:rsid w:val="00C25EE4"/>
    <w:rsid w:val="00C26124"/>
    <w:rsid w:val="00C30729"/>
    <w:rsid w:val="00C37140"/>
    <w:rsid w:val="00C37347"/>
    <w:rsid w:val="00C401F7"/>
    <w:rsid w:val="00C41EEC"/>
    <w:rsid w:val="00C42D32"/>
    <w:rsid w:val="00C430AF"/>
    <w:rsid w:val="00C47144"/>
    <w:rsid w:val="00C52893"/>
    <w:rsid w:val="00C545D5"/>
    <w:rsid w:val="00C55291"/>
    <w:rsid w:val="00C601F7"/>
    <w:rsid w:val="00C611C9"/>
    <w:rsid w:val="00C6443D"/>
    <w:rsid w:val="00C64DE0"/>
    <w:rsid w:val="00C65D92"/>
    <w:rsid w:val="00C65EF5"/>
    <w:rsid w:val="00C709C9"/>
    <w:rsid w:val="00C70FB3"/>
    <w:rsid w:val="00C7238B"/>
    <w:rsid w:val="00C73AD6"/>
    <w:rsid w:val="00C73FD8"/>
    <w:rsid w:val="00C74E85"/>
    <w:rsid w:val="00C768E1"/>
    <w:rsid w:val="00C83BCB"/>
    <w:rsid w:val="00C841E9"/>
    <w:rsid w:val="00C9019C"/>
    <w:rsid w:val="00C955E8"/>
    <w:rsid w:val="00CA41D7"/>
    <w:rsid w:val="00CA42F9"/>
    <w:rsid w:val="00CA6ED0"/>
    <w:rsid w:val="00CB01D5"/>
    <w:rsid w:val="00CB0664"/>
    <w:rsid w:val="00CB4C90"/>
    <w:rsid w:val="00CC11EB"/>
    <w:rsid w:val="00CC1314"/>
    <w:rsid w:val="00CC28C2"/>
    <w:rsid w:val="00CC2B7A"/>
    <w:rsid w:val="00CC3B88"/>
    <w:rsid w:val="00CC7511"/>
    <w:rsid w:val="00CC7C55"/>
    <w:rsid w:val="00CD1665"/>
    <w:rsid w:val="00CD191B"/>
    <w:rsid w:val="00CD6F58"/>
    <w:rsid w:val="00CE120F"/>
    <w:rsid w:val="00CE499E"/>
    <w:rsid w:val="00CE5CF7"/>
    <w:rsid w:val="00CE5E9A"/>
    <w:rsid w:val="00CE5EF1"/>
    <w:rsid w:val="00CE6AF0"/>
    <w:rsid w:val="00CF2953"/>
    <w:rsid w:val="00CF4868"/>
    <w:rsid w:val="00CF74E2"/>
    <w:rsid w:val="00CF7D89"/>
    <w:rsid w:val="00D023E4"/>
    <w:rsid w:val="00D029DE"/>
    <w:rsid w:val="00D10D95"/>
    <w:rsid w:val="00D11A65"/>
    <w:rsid w:val="00D14921"/>
    <w:rsid w:val="00D150BB"/>
    <w:rsid w:val="00D15CB1"/>
    <w:rsid w:val="00D2308C"/>
    <w:rsid w:val="00D2338A"/>
    <w:rsid w:val="00D32DB7"/>
    <w:rsid w:val="00D33973"/>
    <w:rsid w:val="00D339FE"/>
    <w:rsid w:val="00D37599"/>
    <w:rsid w:val="00D416CB"/>
    <w:rsid w:val="00D45F42"/>
    <w:rsid w:val="00D46A28"/>
    <w:rsid w:val="00D50483"/>
    <w:rsid w:val="00D5233C"/>
    <w:rsid w:val="00D52BC9"/>
    <w:rsid w:val="00D52C1F"/>
    <w:rsid w:val="00D573FD"/>
    <w:rsid w:val="00D57933"/>
    <w:rsid w:val="00D60CC8"/>
    <w:rsid w:val="00D6344A"/>
    <w:rsid w:val="00D70EF4"/>
    <w:rsid w:val="00D719BB"/>
    <w:rsid w:val="00D71E5F"/>
    <w:rsid w:val="00D7253C"/>
    <w:rsid w:val="00D73408"/>
    <w:rsid w:val="00D7522F"/>
    <w:rsid w:val="00D77DA0"/>
    <w:rsid w:val="00D8117C"/>
    <w:rsid w:val="00D8126C"/>
    <w:rsid w:val="00D83737"/>
    <w:rsid w:val="00D84A72"/>
    <w:rsid w:val="00D85F1F"/>
    <w:rsid w:val="00D860FB"/>
    <w:rsid w:val="00D8716A"/>
    <w:rsid w:val="00D92A21"/>
    <w:rsid w:val="00D92ABA"/>
    <w:rsid w:val="00D96ACD"/>
    <w:rsid w:val="00D97F5E"/>
    <w:rsid w:val="00DA144F"/>
    <w:rsid w:val="00DA59AB"/>
    <w:rsid w:val="00DA6CE7"/>
    <w:rsid w:val="00DB4B57"/>
    <w:rsid w:val="00DB5C8B"/>
    <w:rsid w:val="00DB7311"/>
    <w:rsid w:val="00DC1295"/>
    <w:rsid w:val="00DC2F77"/>
    <w:rsid w:val="00DC6561"/>
    <w:rsid w:val="00DC6821"/>
    <w:rsid w:val="00DD2952"/>
    <w:rsid w:val="00DD313C"/>
    <w:rsid w:val="00DE1CD7"/>
    <w:rsid w:val="00DE2646"/>
    <w:rsid w:val="00DE5556"/>
    <w:rsid w:val="00DE615F"/>
    <w:rsid w:val="00DF0155"/>
    <w:rsid w:val="00DF0E2E"/>
    <w:rsid w:val="00DF0E79"/>
    <w:rsid w:val="00DF2529"/>
    <w:rsid w:val="00DF3C6F"/>
    <w:rsid w:val="00DF4C45"/>
    <w:rsid w:val="00DF6AB9"/>
    <w:rsid w:val="00E00414"/>
    <w:rsid w:val="00E0375E"/>
    <w:rsid w:val="00E0377C"/>
    <w:rsid w:val="00E03FD3"/>
    <w:rsid w:val="00E0533E"/>
    <w:rsid w:val="00E07DE2"/>
    <w:rsid w:val="00E10F5B"/>
    <w:rsid w:val="00E13823"/>
    <w:rsid w:val="00E15B6A"/>
    <w:rsid w:val="00E15CC0"/>
    <w:rsid w:val="00E17B53"/>
    <w:rsid w:val="00E17EAD"/>
    <w:rsid w:val="00E207A8"/>
    <w:rsid w:val="00E208D5"/>
    <w:rsid w:val="00E22082"/>
    <w:rsid w:val="00E24EA7"/>
    <w:rsid w:val="00E27B60"/>
    <w:rsid w:val="00E303B7"/>
    <w:rsid w:val="00E3560E"/>
    <w:rsid w:val="00E35958"/>
    <w:rsid w:val="00E375C2"/>
    <w:rsid w:val="00E37659"/>
    <w:rsid w:val="00E4136B"/>
    <w:rsid w:val="00E4158B"/>
    <w:rsid w:val="00E42219"/>
    <w:rsid w:val="00E42DE9"/>
    <w:rsid w:val="00E44599"/>
    <w:rsid w:val="00E47C10"/>
    <w:rsid w:val="00E5104C"/>
    <w:rsid w:val="00E5193E"/>
    <w:rsid w:val="00E52D1A"/>
    <w:rsid w:val="00E53E55"/>
    <w:rsid w:val="00E55ACB"/>
    <w:rsid w:val="00E56857"/>
    <w:rsid w:val="00E57106"/>
    <w:rsid w:val="00E61765"/>
    <w:rsid w:val="00E63741"/>
    <w:rsid w:val="00E66274"/>
    <w:rsid w:val="00E71136"/>
    <w:rsid w:val="00E71779"/>
    <w:rsid w:val="00E77CFC"/>
    <w:rsid w:val="00E77E64"/>
    <w:rsid w:val="00E8078D"/>
    <w:rsid w:val="00E80DD4"/>
    <w:rsid w:val="00E8131E"/>
    <w:rsid w:val="00E817BB"/>
    <w:rsid w:val="00E82C17"/>
    <w:rsid w:val="00E8332D"/>
    <w:rsid w:val="00E91A7F"/>
    <w:rsid w:val="00E939F9"/>
    <w:rsid w:val="00E93B40"/>
    <w:rsid w:val="00EA0A66"/>
    <w:rsid w:val="00EA4022"/>
    <w:rsid w:val="00EA40F7"/>
    <w:rsid w:val="00EA642E"/>
    <w:rsid w:val="00EB05FC"/>
    <w:rsid w:val="00EB087B"/>
    <w:rsid w:val="00EB104F"/>
    <w:rsid w:val="00EB2310"/>
    <w:rsid w:val="00EB38A9"/>
    <w:rsid w:val="00EB6120"/>
    <w:rsid w:val="00EB6155"/>
    <w:rsid w:val="00EB6D70"/>
    <w:rsid w:val="00EC01BE"/>
    <w:rsid w:val="00ED0646"/>
    <w:rsid w:val="00ED4826"/>
    <w:rsid w:val="00ED6DFA"/>
    <w:rsid w:val="00EE25A6"/>
    <w:rsid w:val="00EE303A"/>
    <w:rsid w:val="00EE3328"/>
    <w:rsid w:val="00EE385C"/>
    <w:rsid w:val="00EE4ABB"/>
    <w:rsid w:val="00EE71CE"/>
    <w:rsid w:val="00EF063B"/>
    <w:rsid w:val="00EF0B2F"/>
    <w:rsid w:val="00EF1D77"/>
    <w:rsid w:val="00EF227B"/>
    <w:rsid w:val="00EF3DDF"/>
    <w:rsid w:val="00EF4524"/>
    <w:rsid w:val="00F00766"/>
    <w:rsid w:val="00F009E3"/>
    <w:rsid w:val="00F01671"/>
    <w:rsid w:val="00F01932"/>
    <w:rsid w:val="00F01C26"/>
    <w:rsid w:val="00F02AD4"/>
    <w:rsid w:val="00F02D06"/>
    <w:rsid w:val="00F05074"/>
    <w:rsid w:val="00F07A39"/>
    <w:rsid w:val="00F10D8C"/>
    <w:rsid w:val="00F1227E"/>
    <w:rsid w:val="00F1472B"/>
    <w:rsid w:val="00F14DA1"/>
    <w:rsid w:val="00F171F0"/>
    <w:rsid w:val="00F1731E"/>
    <w:rsid w:val="00F25996"/>
    <w:rsid w:val="00F2661F"/>
    <w:rsid w:val="00F266F7"/>
    <w:rsid w:val="00F26982"/>
    <w:rsid w:val="00F3179E"/>
    <w:rsid w:val="00F32E3A"/>
    <w:rsid w:val="00F35940"/>
    <w:rsid w:val="00F36358"/>
    <w:rsid w:val="00F37B57"/>
    <w:rsid w:val="00F37C25"/>
    <w:rsid w:val="00F400CD"/>
    <w:rsid w:val="00F40B60"/>
    <w:rsid w:val="00F4270D"/>
    <w:rsid w:val="00F4284B"/>
    <w:rsid w:val="00F52273"/>
    <w:rsid w:val="00F52445"/>
    <w:rsid w:val="00F562BE"/>
    <w:rsid w:val="00F567FB"/>
    <w:rsid w:val="00F57019"/>
    <w:rsid w:val="00F63AD0"/>
    <w:rsid w:val="00F709EC"/>
    <w:rsid w:val="00F73172"/>
    <w:rsid w:val="00F7404D"/>
    <w:rsid w:val="00F75131"/>
    <w:rsid w:val="00F76DA4"/>
    <w:rsid w:val="00F76F3D"/>
    <w:rsid w:val="00F7706F"/>
    <w:rsid w:val="00F80455"/>
    <w:rsid w:val="00F81A43"/>
    <w:rsid w:val="00F853B4"/>
    <w:rsid w:val="00F85A3C"/>
    <w:rsid w:val="00F86C2B"/>
    <w:rsid w:val="00FA01EA"/>
    <w:rsid w:val="00FA2DCC"/>
    <w:rsid w:val="00FA68F2"/>
    <w:rsid w:val="00FA74BB"/>
    <w:rsid w:val="00FA76E4"/>
    <w:rsid w:val="00FB1649"/>
    <w:rsid w:val="00FB734D"/>
    <w:rsid w:val="00FB7635"/>
    <w:rsid w:val="00FC0326"/>
    <w:rsid w:val="00FC1E5F"/>
    <w:rsid w:val="00FC508F"/>
    <w:rsid w:val="00FC7979"/>
    <w:rsid w:val="00FD2335"/>
    <w:rsid w:val="00FD2570"/>
    <w:rsid w:val="00FD3D35"/>
    <w:rsid w:val="00FD3F89"/>
    <w:rsid w:val="00FD4675"/>
    <w:rsid w:val="00FE1D15"/>
    <w:rsid w:val="00FE4241"/>
    <w:rsid w:val="00FE45F3"/>
    <w:rsid w:val="00FE5BE0"/>
    <w:rsid w:val="00FE6240"/>
    <w:rsid w:val="00FE6742"/>
    <w:rsid w:val="00FE7AF9"/>
    <w:rsid w:val="00FF05D4"/>
    <w:rsid w:val="00FF0FBD"/>
    <w:rsid w:val="00FF13ED"/>
    <w:rsid w:val="00FF2B52"/>
    <w:rsid w:val="00FF48CF"/>
    <w:rsid w:val="00FF7F4A"/>
    <w:rsid w:val="059F11CA"/>
    <w:rsid w:val="0A181D0E"/>
    <w:rsid w:val="13FBAED5"/>
    <w:rsid w:val="2321C37B"/>
    <w:rsid w:val="25D9BDDF"/>
    <w:rsid w:val="2E470435"/>
    <w:rsid w:val="35421BEF"/>
    <w:rsid w:val="3B6DBAC6"/>
    <w:rsid w:val="3E910AEB"/>
    <w:rsid w:val="457B7EF9"/>
    <w:rsid w:val="4E214789"/>
    <w:rsid w:val="5E2357FE"/>
    <w:rsid w:val="6321E2B2"/>
    <w:rsid w:val="63804040"/>
    <w:rsid w:val="6736BB6A"/>
    <w:rsid w:val="6A43731C"/>
    <w:rsid w:val="71B712E1"/>
    <w:rsid w:val="734E3FFB"/>
    <w:rsid w:val="73C4A230"/>
    <w:rsid w:val="74ABC6B2"/>
    <w:rsid w:val="7F06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36" w:lineRule="auto"/>
      <w:jc w:val="both"/>
    </w:pPr>
    <w:rPr>
      <w:rFonts w:ascii="Times New Roman" w:hAnsi="Times New Roman" w:eastAsia="Times New Roman" w:cs="Times New Roman"/>
      <w:sz w:val="28"/>
      <w:szCs w:val="24"/>
      <w:lang w:val="en-US" w:eastAsia="en-US" w:bidi="ar-SA"/>
    </w:rPr>
  </w:style>
  <w:style w:type="paragraph" w:styleId="2">
    <w:name w:val="heading 1"/>
    <w:basedOn w:val="1"/>
    <w:next w:val="1"/>
    <w:link w:val="147"/>
    <w:qFormat/>
    <w:uiPriority w:val="9"/>
    <w:pPr>
      <w:keepNext/>
      <w:keepLines/>
      <w:numPr>
        <w:ilvl w:val="0"/>
        <w:numId w:val="1"/>
      </w:numPr>
      <w:ind w:left="360"/>
      <w:jc w:val="center"/>
      <w:outlineLvl w:val="0"/>
    </w:pPr>
    <w:rPr>
      <w:rFonts w:eastAsiaTheme="majorEastAsia"/>
      <w:b/>
      <w:szCs w:val="28"/>
    </w:rPr>
  </w:style>
  <w:style w:type="paragraph" w:styleId="3">
    <w:name w:val="heading 2"/>
    <w:basedOn w:val="1"/>
    <w:next w:val="1"/>
    <w:link w:val="148"/>
    <w:unhideWhenUsed/>
    <w:qFormat/>
    <w:uiPriority w:val="9"/>
    <w:pPr>
      <w:keepNext/>
      <w:keepLines/>
      <w:numPr>
        <w:ilvl w:val="1"/>
        <w:numId w:val="1"/>
      </w:numPr>
      <w:spacing w:before="160"/>
      <w:outlineLvl w:val="1"/>
    </w:pPr>
    <w:rPr>
      <w:rFonts w:eastAsiaTheme="majorEastAsia" w:cstheme="majorBidi"/>
      <w:b/>
      <w:szCs w:val="32"/>
    </w:rPr>
  </w:style>
  <w:style w:type="paragraph" w:styleId="4">
    <w:name w:val="heading 3"/>
    <w:basedOn w:val="1"/>
    <w:next w:val="1"/>
    <w:link w:val="149"/>
    <w:unhideWhenUsed/>
    <w:qFormat/>
    <w:uiPriority w:val="9"/>
    <w:pPr>
      <w:keepNext/>
      <w:keepLines/>
      <w:numPr>
        <w:ilvl w:val="2"/>
        <w:numId w:val="1"/>
      </w:numPr>
      <w:spacing w:before="240"/>
      <w:ind w:hanging="1021"/>
      <w:outlineLvl w:val="2"/>
    </w:pPr>
    <w:rPr>
      <w:rFonts w:eastAsiaTheme="majorEastAsia" w:cstheme="majorBidi"/>
      <w:b/>
      <w:iCs/>
      <w:szCs w:val="28"/>
      <w:lang w:eastAsia="vi-VN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72"/>
    <w:unhideWhenUsed/>
    <w:qFormat/>
    <w:uiPriority w:val="99"/>
    <w:pPr>
      <w:spacing w:before="0" w:line="300" w:lineRule="auto"/>
      <w:jc w:val="left"/>
    </w:pPr>
    <w:rPr>
      <w:rFonts w:eastAsiaTheme="minorEastAsia" w:cstheme="minorBidi"/>
      <w:szCs w:val="22"/>
    </w:rPr>
  </w:style>
  <w:style w:type="paragraph" w:styleId="14">
    <w:name w:val="Body Text 2"/>
    <w:basedOn w:val="1"/>
    <w:link w:val="173"/>
    <w:unhideWhenUsed/>
    <w:qFormat/>
    <w:uiPriority w:val="99"/>
    <w:pPr>
      <w:spacing w:before="0" w:line="480" w:lineRule="auto"/>
      <w:jc w:val="left"/>
    </w:pPr>
    <w:rPr>
      <w:rFonts w:eastAsiaTheme="minorEastAsia" w:cstheme="minorBidi"/>
      <w:szCs w:val="22"/>
    </w:rPr>
  </w:style>
  <w:style w:type="paragraph" w:styleId="15">
    <w:name w:val="Body Text 3"/>
    <w:basedOn w:val="1"/>
    <w:link w:val="174"/>
    <w:unhideWhenUsed/>
    <w:qFormat/>
    <w:uiPriority w:val="99"/>
    <w:pPr>
      <w:spacing w:before="0" w:line="300" w:lineRule="auto"/>
      <w:jc w:val="left"/>
    </w:pPr>
    <w:rPr>
      <w:rFonts w:eastAsiaTheme="minorEastAsia" w:cstheme="minorBidi"/>
      <w:sz w:val="16"/>
      <w:szCs w:val="16"/>
    </w:rPr>
  </w:style>
  <w:style w:type="paragraph" w:styleId="16">
    <w:name w:val="caption"/>
    <w:basedOn w:val="1"/>
    <w:next w:val="1"/>
    <w:link w:val="192"/>
    <w:unhideWhenUsed/>
    <w:qFormat/>
    <w:uiPriority w:val="35"/>
    <w:pPr>
      <w:spacing w:before="0" w:after="200" w:line="240" w:lineRule="auto"/>
    </w:pPr>
    <w:rPr>
      <w:b/>
      <w:i/>
      <w:iCs/>
      <w:sz w:val="24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169"/>
    <w:unhideWhenUsed/>
    <w:qFormat/>
    <w:uiPriority w:val="99"/>
    <w:pPr>
      <w:tabs>
        <w:tab w:val="center" w:pos="4680"/>
        <w:tab w:val="right" w:pos="9360"/>
      </w:tabs>
      <w:spacing w:before="0" w:line="240" w:lineRule="auto"/>
    </w:pPr>
  </w:style>
  <w:style w:type="paragraph" w:styleId="20">
    <w:name w:val="header"/>
    <w:basedOn w:val="1"/>
    <w:link w:val="168"/>
    <w:unhideWhenUsed/>
    <w:qFormat/>
    <w:uiPriority w:val="99"/>
    <w:pPr>
      <w:tabs>
        <w:tab w:val="center" w:pos="4680"/>
        <w:tab w:val="right" w:pos="9360"/>
      </w:tabs>
      <w:spacing w:before="0" w:line="240" w:lineRule="auto"/>
    </w:pPr>
  </w:style>
  <w:style w:type="character" w:styleId="21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List"/>
    <w:basedOn w:val="1"/>
    <w:unhideWhenUsed/>
    <w:qFormat/>
    <w:uiPriority w:val="99"/>
    <w:pPr>
      <w:spacing w:before="0" w:after="60" w:line="300" w:lineRule="auto"/>
      <w:ind w:left="360" w:hanging="360"/>
      <w:contextualSpacing/>
      <w:jc w:val="left"/>
    </w:pPr>
    <w:rPr>
      <w:rFonts w:eastAsiaTheme="minorEastAsia" w:cstheme="minorBidi"/>
      <w:szCs w:val="22"/>
    </w:rPr>
  </w:style>
  <w:style w:type="paragraph" w:styleId="23">
    <w:name w:val="List 2"/>
    <w:basedOn w:val="1"/>
    <w:unhideWhenUsed/>
    <w:qFormat/>
    <w:uiPriority w:val="99"/>
    <w:pPr>
      <w:spacing w:before="0" w:after="60" w:line="300" w:lineRule="auto"/>
      <w:ind w:left="720" w:hanging="360"/>
      <w:contextualSpacing/>
      <w:jc w:val="left"/>
    </w:pPr>
    <w:rPr>
      <w:rFonts w:eastAsiaTheme="minorEastAsia" w:cstheme="minorBidi"/>
      <w:szCs w:val="22"/>
    </w:rPr>
  </w:style>
  <w:style w:type="paragraph" w:styleId="24">
    <w:name w:val="List 3"/>
    <w:basedOn w:val="1"/>
    <w:unhideWhenUsed/>
    <w:qFormat/>
    <w:uiPriority w:val="99"/>
    <w:pPr>
      <w:spacing w:before="0" w:after="60" w:line="300" w:lineRule="auto"/>
      <w:ind w:left="1080" w:hanging="360"/>
      <w:contextualSpacing/>
      <w:jc w:val="left"/>
    </w:pPr>
    <w:rPr>
      <w:rFonts w:eastAsiaTheme="minorEastAsia" w:cstheme="minorBidi"/>
      <w:szCs w:val="22"/>
    </w:rPr>
  </w:style>
  <w:style w:type="paragraph" w:styleId="25">
    <w:name w:val="List Bullet"/>
    <w:basedOn w:val="1"/>
    <w:link w:val="181"/>
    <w:unhideWhenUsed/>
    <w:qFormat/>
    <w:uiPriority w:val="99"/>
    <w:pPr>
      <w:numPr>
        <w:ilvl w:val="0"/>
        <w:numId w:val="2"/>
      </w:numPr>
      <w:tabs>
        <w:tab w:val="clear" w:pos="36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26">
    <w:name w:val="List Bullet 2"/>
    <w:basedOn w:val="1"/>
    <w:unhideWhenUsed/>
    <w:qFormat/>
    <w:uiPriority w:val="99"/>
    <w:pPr>
      <w:numPr>
        <w:ilvl w:val="0"/>
        <w:numId w:val="3"/>
      </w:numPr>
      <w:tabs>
        <w:tab w:val="clear" w:pos="72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tabs>
        <w:tab w:val="clear" w:pos="108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28">
    <w:name w:val="List Continue"/>
    <w:basedOn w:val="1"/>
    <w:unhideWhenUsed/>
    <w:qFormat/>
    <w:uiPriority w:val="99"/>
    <w:pPr>
      <w:spacing w:before="0" w:line="300" w:lineRule="auto"/>
      <w:ind w:left="360"/>
      <w:contextualSpacing/>
      <w:jc w:val="left"/>
    </w:pPr>
    <w:rPr>
      <w:rFonts w:eastAsiaTheme="minorEastAsia" w:cstheme="minorBidi"/>
      <w:szCs w:val="22"/>
    </w:rPr>
  </w:style>
  <w:style w:type="paragraph" w:styleId="29">
    <w:name w:val="List Continue 2"/>
    <w:basedOn w:val="1"/>
    <w:unhideWhenUsed/>
    <w:qFormat/>
    <w:uiPriority w:val="99"/>
    <w:pPr>
      <w:spacing w:before="0" w:line="300" w:lineRule="auto"/>
      <w:ind w:left="720"/>
      <w:contextualSpacing/>
      <w:jc w:val="left"/>
    </w:pPr>
    <w:rPr>
      <w:rFonts w:eastAsiaTheme="minorEastAsia" w:cstheme="minorBidi"/>
      <w:szCs w:val="22"/>
    </w:rPr>
  </w:style>
  <w:style w:type="paragraph" w:styleId="30">
    <w:name w:val="List Continue 3"/>
    <w:basedOn w:val="1"/>
    <w:unhideWhenUsed/>
    <w:qFormat/>
    <w:uiPriority w:val="99"/>
    <w:pPr>
      <w:spacing w:before="0" w:line="300" w:lineRule="auto"/>
      <w:ind w:left="1080"/>
      <w:contextualSpacing/>
      <w:jc w:val="left"/>
    </w:pPr>
    <w:rPr>
      <w:rFonts w:eastAsiaTheme="minorEastAsia" w:cstheme="minorBidi"/>
      <w:szCs w:val="22"/>
    </w:rPr>
  </w:style>
  <w:style w:type="paragraph" w:styleId="31">
    <w:name w:val="List Number"/>
    <w:basedOn w:val="1"/>
    <w:unhideWhenUsed/>
    <w:qFormat/>
    <w:uiPriority w:val="99"/>
    <w:pPr>
      <w:numPr>
        <w:ilvl w:val="0"/>
        <w:numId w:val="5"/>
      </w:numPr>
      <w:tabs>
        <w:tab w:val="clear" w:pos="36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32">
    <w:name w:val="List Number 2"/>
    <w:basedOn w:val="1"/>
    <w:unhideWhenUsed/>
    <w:qFormat/>
    <w:uiPriority w:val="99"/>
    <w:pPr>
      <w:numPr>
        <w:ilvl w:val="0"/>
        <w:numId w:val="6"/>
      </w:numPr>
      <w:tabs>
        <w:tab w:val="clear" w:pos="72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33">
    <w:name w:val="List Number 3"/>
    <w:basedOn w:val="1"/>
    <w:unhideWhenUsed/>
    <w:qFormat/>
    <w:uiPriority w:val="99"/>
    <w:pPr>
      <w:numPr>
        <w:ilvl w:val="0"/>
        <w:numId w:val="7"/>
      </w:numPr>
      <w:tabs>
        <w:tab w:val="clear" w:pos="1080"/>
      </w:tabs>
      <w:spacing w:before="0" w:after="60" w:line="300" w:lineRule="auto"/>
      <w:ind w:left="0" w:firstLine="0"/>
      <w:contextualSpacing/>
      <w:jc w:val="left"/>
    </w:pPr>
    <w:rPr>
      <w:rFonts w:eastAsiaTheme="minorEastAsia" w:cstheme="minorBidi"/>
      <w:szCs w:val="22"/>
    </w:rPr>
  </w:style>
  <w:style w:type="paragraph" w:styleId="34">
    <w:name w:val="macro"/>
    <w:link w:val="17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basedOn w:val="1"/>
    <w:semiHidden/>
    <w:unhideWhenUsed/>
    <w:qFormat/>
    <w:uiPriority w:val="99"/>
    <w:rPr>
      <w:sz w:val="24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57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8">
    <w:name w:val="Table Grid"/>
    <w:basedOn w:val="12"/>
    <w:qFormat/>
    <w:uiPriority w:val="5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56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40">
    <w:name w:val="toc 1"/>
    <w:basedOn w:val="1"/>
    <w:next w:val="1"/>
    <w:autoRedefine/>
    <w:unhideWhenUsed/>
    <w:qFormat/>
    <w:uiPriority w:val="39"/>
    <w:pPr>
      <w:tabs>
        <w:tab w:val="left" w:pos="1843"/>
        <w:tab w:val="right" w:leader="dot" w:pos="9600"/>
      </w:tabs>
      <w:spacing w:after="100"/>
    </w:pPr>
    <w:rPr>
      <w:b/>
      <w:bCs/>
      <w:spacing w:val="-6"/>
    </w:rPr>
  </w:style>
  <w:style w:type="paragraph" w:styleId="41">
    <w:name w:val="toc 2"/>
    <w:basedOn w:val="1"/>
    <w:next w:val="1"/>
    <w:autoRedefine/>
    <w:unhideWhenUsed/>
    <w:qFormat/>
    <w:uiPriority w:val="39"/>
    <w:pPr>
      <w:tabs>
        <w:tab w:val="right" w:leader="dot" w:pos="9607"/>
      </w:tabs>
      <w:spacing w:after="100"/>
      <w:ind w:left="260"/>
    </w:pPr>
    <w:rPr>
      <w:b/>
      <w:bCs/>
    </w:rPr>
  </w:style>
  <w:style w:type="paragraph" w:styleId="42">
    <w:name w:val="toc 3"/>
    <w:basedOn w:val="1"/>
    <w:next w:val="1"/>
    <w:autoRedefine/>
    <w:unhideWhenUsed/>
    <w:qFormat/>
    <w:uiPriority w:val="39"/>
    <w:pPr>
      <w:tabs>
        <w:tab w:val="right" w:leader="dot" w:pos="9273"/>
      </w:tabs>
      <w:spacing w:after="100"/>
      <w:ind w:left="520"/>
    </w:pPr>
    <w:rPr>
      <w:spacing w:val="-6"/>
    </w:rPr>
  </w:style>
  <w:style w:type="paragraph" w:styleId="43">
    <w:name w:val="toc 4"/>
    <w:basedOn w:val="1"/>
    <w:next w:val="1"/>
    <w:autoRedefine/>
    <w:unhideWhenUsed/>
    <w:qFormat/>
    <w:uiPriority w:val="39"/>
    <w:pPr>
      <w:spacing w:before="0" w:after="100" w:line="278" w:lineRule="auto"/>
      <w:ind w:left="72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paragraph" w:styleId="44">
    <w:name w:val="toc 5"/>
    <w:basedOn w:val="1"/>
    <w:next w:val="1"/>
    <w:autoRedefine/>
    <w:unhideWhenUsed/>
    <w:qFormat/>
    <w:uiPriority w:val="39"/>
    <w:pPr>
      <w:spacing w:before="0" w:after="100" w:line="278" w:lineRule="auto"/>
      <w:ind w:left="96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paragraph" w:styleId="45">
    <w:name w:val="toc 6"/>
    <w:basedOn w:val="1"/>
    <w:next w:val="1"/>
    <w:autoRedefine/>
    <w:unhideWhenUsed/>
    <w:qFormat/>
    <w:uiPriority w:val="39"/>
    <w:pPr>
      <w:spacing w:before="0" w:after="100" w:line="278" w:lineRule="auto"/>
      <w:ind w:left="120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paragraph" w:styleId="46">
    <w:name w:val="toc 7"/>
    <w:basedOn w:val="1"/>
    <w:next w:val="1"/>
    <w:autoRedefine/>
    <w:unhideWhenUsed/>
    <w:uiPriority w:val="39"/>
    <w:pPr>
      <w:spacing w:before="0" w:after="100" w:line="278" w:lineRule="auto"/>
      <w:ind w:left="144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paragraph" w:styleId="47">
    <w:name w:val="toc 8"/>
    <w:basedOn w:val="1"/>
    <w:next w:val="1"/>
    <w:autoRedefine/>
    <w:unhideWhenUsed/>
    <w:uiPriority w:val="39"/>
    <w:pPr>
      <w:spacing w:before="0" w:after="100" w:line="278" w:lineRule="auto"/>
      <w:ind w:left="168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paragraph" w:styleId="48">
    <w:name w:val="toc 9"/>
    <w:basedOn w:val="1"/>
    <w:next w:val="1"/>
    <w:autoRedefine/>
    <w:unhideWhenUsed/>
    <w:qFormat/>
    <w:uiPriority w:val="39"/>
    <w:pPr>
      <w:spacing w:before="0" w:after="100" w:line="278" w:lineRule="auto"/>
      <w:ind w:left="1920"/>
      <w:jc w:val="left"/>
    </w:pPr>
    <w:rPr>
      <w:rFonts w:asciiTheme="minorHAnsi" w:hAnsiTheme="minorHAnsi" w:eastAsiaTheme="minorEastAsia" w:cstheme="minorBidi"/>
      <w:kern w:val="2"/>
      <w:sz w:val="24"/>
      <w14:ligatures w14:val="standardContextual"/>
    </w:rPr>
  </w:style>
  <w:style w:type="table" w:styleId="49">
    <w:name w:val="Light Shading"/>
    <w:basedOn w:val="12"/>
    <w:uiPriority w:val="60"/>
    <w:pPr>
      <w:spacing w:line="240" w:lineRule="auto"/>
    </w:pPr>
    <w:rPr>
      <w:rFonts w:asciiTheme="minorHAnsi" w:hAnsiTheme="minorHAnsi" w:eastAsiaTheme="minorEastAsia" w:cstheme="minorBidi"/>
      <w:color w:val="000000" w:themeColor="text1" w:themeShade="BF"/>
      <w:sz w:val="22"/>
      <w:szCs w:val="22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50">
    <w:name w:val="Light Shading Accent 1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2E75B6" w:themeColor="accent1" w:themeShade="BF"/>
      <w:sz w:val="22"/>
      <w:szCs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51">
    <w:name w:val="Light Shading Accent 2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C55A11" w:themeColor="accent2" w:themeShade="BF"/>
      <w:sz w:val="22"/>
      <w:szCs w:val="22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52">
    <w:name w:val="Light Shading Accent 3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7C7C7C" w:themeColor="accent3" w:themeShade="BF"/>
      <w:sz w:val="22"/>
      <w:szCs w:val="22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53">
    <w:name w:val="Light Shading Accent 4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BF9000" w:themeColor="accent4" w:themeShade="BF"/>
      <w:sz w:val="22"/>
      <w:szCs w:val="22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54">
    <w:name w:val="Light Shading Accent 5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2F5597" w:themeColor="accent5" w:themeShade="BF"/>
      <w:sz w:val="22"/>
      <w:szCs w:val="22"/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55">
    <w:name w:val="Light Shading Accent 6"/>
    <w:basedOn w:val="12"/>
    <w:qFormat/>
    <w:uiPriority w:val="60"/>
    <w:pPr>
      <w:spacing w:line="240" w:lineRule="auto"/>
    </w:pPr>
    <w:rPr>
      <w:rFonts w:asciiTheme="minorHAnsi" w:hAnsiTheme="minorHAnsi" w:eastAsiaTheme="minorEastAsia" w:cstheme="minorBidi"/>
      <w:color w:val="548235" w:themeColor="accent6" w:themeShade="BF"/>
      <w:sz w:val="22"/>
      <w:szCs w:val="22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56">
    <w:name w:val="Light List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7">
    <w:name w:val="Light List Accent 1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58">
    <w:name w:val="Light List Accent 2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59">
    <w:name w:val="Light List Accent 3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60">
    <w:name w:val="Light List Accent 4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61">
    <w:name w:val="Light List Accent 5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62">
    <w:name w:val="Light List Accent 6"/>
    <w:basedOn w:val="12"/>
    <w:uiPriority w:val="61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63">
    <w:name w:val="Light Grid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4">
    <w:name w:val="Light Grid Accent 1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table" w:styleId="65">
    <w:name w:val="Light Grid Accent 2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66">
    <w:name w:val="Light Grid Accent 3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67">
    <w:name w:val="Light Grid Accent 4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68">
    <w:name w:val="Light Grid Accent 5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  <w:shd w:val="clear" w:color="auto" w:fill="D0DC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</w:tcPr>
    </w:tblStylePr>
  </w:style>
  <w:style w:type="table" w:styleId="69">
    <w:name w:val="Light Grid Accent 6"/>
    <w:basedOn w:val="12"/>
    <w:uiPriority w:val="62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70">
    <w:name w:val="Medium Shading 1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1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2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3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4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5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1 Accent 6"/>
    <w:basedOn w:val="12"/>
    <w:uiPriority w:val="63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7">
    <w:name w:val="Medium Shading 2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1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2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3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4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5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Shading 2 Accent 6"/>
    <w:basedOn w:val="12"/>
    <w:qFormat/>
    <w:uiPriority w:val="64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4">
    <w:name w:val="Medium List 1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5">
    <w:name w:val="Medium List 1 Accent 1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86">
    <w:name w:val="Medium List 1 Accent 2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87">
    <w:name w:val="Medium List 1 Accent 3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88">
    <w:name w:val="Medium List 1 Accent 4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89">
    <w:name w:val="Medium List 1 Accent 5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shd w:val="clear" w:color="auto" w:fill="D0DCF0" w:themeFill="accent5" w:themeFillTint="3F"/>
      </w:tcPr>
    </w:tblStylePr>
  </w:style>
  <w:style w:type="table" w:styleId="90">
    <w:name w:val="Medium List 1 Accent 6"/>
    <w:basedOn w:val="12"/>
    <w:qFormat/>
    <w:uiPriority w:val="65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91">
    <w:name w:val="Medium List 2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1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2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3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4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5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List 2 Accent 6"/>
    <w:basedOn w:val="12"/>
    <w:qFormat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8">
    <w:name w:val="Medium Grid 1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9">
    <w:name w:val="Medium Grid 1 Accent 1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100">
    <w:name w:val="Medium Grid 1 Accent 2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01">
    <w:name w:val="Medium Grid 1 Accent 3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02">
    <w:name w:val="Medium Grid 1 Accent 4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03">
    <w:name w:val="Medium Grid 1 Accent 5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04">
    <w:name w:val="Medium Grid 1 Accent 6"/>
    <w:basedOn w:val="12"/>
    <w:qFormat/>
    <w:uiPriority w:val="67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105">
    <w:name w:val="Medium Grid 2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1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2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3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4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5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C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2 Accent 6"/>
    <w:basedOn w:val="12"/>
    <w:qFormat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2">
    <w:name w:val="Medium Grid 3"/>
    <w:basedOn w:val="12"/>
    <w:qFormat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3">
    <w:name w:val="Medium Grid 3 Accent 1"/>
    <w:basedOn w:val="12"/>
    <w:qFormat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table" w:styleId="114">
    <w:name w:val="Medium Grid 3 Accent 2"/>
    <w:basedOn w:val="12"/>
    <w:qFormat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15">
    <w:name w:val="Medium Grid 3 Accent 3"/>
    <w:basedOn w:val="12"/>
    <w:qFormat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16">
    <w:name w:val="Medium Grid 3 Accent 4"/>
    <w:basedOn w:val="12"/>
    <w:qFormat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17">
    <w:name w:val="Medium Grid 3 Accent 5"/>
    <w:basedOn w:val="12"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5" w:themeFillTint="7F"/>
      </w:tcPr>
    </w:tblStylePr>
  </w:style>
  <w:style w:type="table" w:styleId="118">
    <w:name w:val="Medium Grid 3 Accent 6"/>
    <w:basedOn w:val="12"/>
    <w:uiPriority w:val="69"/>
    <w:pPr>
      <w:spacing w:line="240" w:lineRule="auto"/>
    </w:pPr>
    <w:rPr>
      <w:rFonts w:asciiTheme="minorHAnsi" w:hAnsiTheme="minorHAnsi" w:eastAsiaTheme="minorEastAsia" w:cstheme="minorBidi"/>
      <w:sz w:val="22"/>
      <w:szCs w:val="22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19">
    <w:name w:val="Dark List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20">
    <w:name w:val="Dark List Accent 1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styleId="121">
    <w:name w:val="Dark List Accent 2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22">
    <w:name w:val="Dark List Accent 3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23">
    <w:name w:val="Dark List Accent 4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24">
    <w:name w:val="Dark List Accent 5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25">
    <w:name w:val="Dark List Accent 6"/>
    <w:basedOn w:val="12"/>
    <w:uiPriority w:val="70"/>
    <w:pPr>
      <w:spacing w:line="240" w:lineRule="auto"/>
    </w:pPr>
    <w:rPr>
      <w:rFonts w:asciiTheme="minorHAnsi" w:hAnsiTheme="minorHAnsi" w:eastAsiaTheme="minorEastAsia" w:cstheme="minorBidi"/>
      <w:color w:val="FFFFFF" w:themeColor="background1"/>
      <w:sz w:val="22"/>
      <w:szCs w:val="22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26">
    <w:name w:val="Colorful Shading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1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DEA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2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3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0">
    <w:name w:val="Colorful Shading Accent 4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5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Shading Accent 6"/>
    <w:basedOn w:val="12"/>
    <w:uiPriority w:val="71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3">
    <w:name w:val="Colorful List"/>
    <w:basedOn w:val="12"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4">
    <w:name w:val="Colorful List Accent 1"/>
    <w:basedOn w:val="12"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EF5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5">
    <w:name w:val="Colorful List Accent 2"/>
    <w:basedOn w:val="12"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6">
    <w:name w:val="Colorful List Accent 3"/>
    <w:basedOn w:val="12"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37">
    <w:name w:val="Colorful List Accent 4"/>
    <w:basedOn w:val="12"/>
    <w:qFormat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38">
    <w:name w:val="Colorful List Accent 5"/>
    <w:basedOn w:val="12"/>
    <w:qFormat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9">
    <w:name w:val="Colorful List Accent 6"/>
    <w:basedOn w:val="12"/>
    <w:qFormat/>
    <w:uiPriority w:val="72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25AA0" w:themeFill="accent5" w:themeFillShade="CC"/>
      </w:tcPr>
    </w:tblStylePr>
    <w:tblStylePr w:type="lastRow">
      <w:rPr>
        <w:b/>
        <w:bCs/>
        <w:color w:val="335AA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0">
    <w:name w:val="Colorful Grid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1">
    <w:name w:val="Colorful Grid Accent 1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142">
    <w:name w:val="Colorful Grid Accent 2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45">
    <w:name w:val="Colorful Grid Accent 5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12"/>
    <w:qFormat/>
    <w:uiPriority w:val="73"/>
    <w:pPr>
      <w:spacing w:line="240" w:lineRule="auto"/>
    </w:pPr>
    <w:rPr>
      <w:rFonts w:asciiTheme="minorHAnsi" w:hAnsiTheme="minorHAnsi" w:eastAsiaTheme="minorEastAsia" w:cstheme="minorBidi"/>
      <w:color w:val="000000" w:themeColor="text1"/>
      <w:sz w:val="22"/>
      <w:szCs w:val="22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customStyle="1" w:styleId="147">
    <w:name w:val="Heading 1 Char"/>
    <w:basedOn w:val="11"/>
    <w:link w:val="2"/>
    <w:qFormat/>
    <w:uiPriority w:val="9"/>
    <w:rPr>
      <w:rFonts w:eastAsiaTheme="majorEastAsia"/>
      <w:b/>
      <w:sz w:val="28"/>
      <w:szCs w:val="28"/>
    </w:rPr>
  </w:style>
  <w:style w:type="character" w:customStyle="1" w:styleId="148">
    <w:name w:val="Heading 2 Char"/>
    <w:basedOn w:val="11"/>
    <w:link w:val="3"/>
    <w:qFormat/>
    <w:uiPriority w:val="9"/>
    <w:rPr>
      <w:rFonts w:eastAsiaTheme="majorEastAsia" w:cstheme="majorBidi"/>
      <w:b/>
      <w:sz w:val="28"/>
      <w:szCs w:val="32"/>
    </w:rPr>
  </w:style>
  <w:style w:type="character" w:customStyle="1" w:styleId="149">
    <w:name w:val="Heading 3 Char"/>
    <w:basedOn w:val="11"/>
    <w:link w:val="4"/>
    <w:qFormat/>
    <w:uiPriority w:val="9"/>
    <w:rPr>
      <w:rFonts w:eastAsiaTheme="majorEastAsia" w:cstheme="majorBidi"/>
      <w:b/>
      <w:iCs/>
      <w:sz w:val="28"/>
      <w:szCs w:val="28"/>
      <w:lang w:eastAsia="vi-VN"/>
    </w:rPr>
  </w:style>
  <w:style w:type="character" w:customStyle="1" w:styleId="15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szCs w:val="24"/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E75B6" w:themeColor="accent1" w:themeShade="BF"/>
      <w:szCs w:val="24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6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7">
    <w:name w:val="Subtitle Char"/>
    <w:basedOn w:val="11"/>
    <w:link w:val="37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">
    <w:name w:val="Quote"/>
    <w:basedOn w:val="1"/>
    <w:next w:val="1"/>
    <w:link w:val="15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Quote Char"/>
    <w:basedOn w:val="11"/>
    <w:link w:val="158"/>
    <w:qFormat/>
    <w:uiPriority w:val="29"/>
    <w:rPr>
      <w:i/>
      <w:iC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List Paragraph"/>
    <w:basedOn w:val="1"/>
    <w:link w:val="167"/>
    <w:qFormat/>
    <w:uiPriority w:val="34"/>
    <w:pPr>
      <w:ind w:left="720"/>
      <w:contextualSpacing/>
    </w:pPr>
  </w:style>
  <w:style w:type="character" w:customStyle="1" w:styleId="16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62">
    <w:name w:val="Intense Quote"/>
    <w:basedOn w:val="1"/>
    <w:next w:val="1"/>
    <w:link w:val="16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63">
    <w:name w:val="Intense Quote Char"/>
    <w:basedOn w:val="11"/>
    <w:link w:val="162"/>
    <w:qFormat/>
    <w:uiPriority w:val="30"/>
    <w:rPr>
      <w:i/>
      <w:iCs/>
      <w:color w:val="2E75B6" w:themeColor="accent1" w:themeShade="BF"/>
      <w:szCs w:val="24"/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styleId="165">
    <w:name w:val="No Spacing"/>
    <w:qFormat/>
    <w:uiPriority w:val="1"/>
    <w:pPr>
      <w:spacing w:line="240" w:lineRule="auto"/>
      <w:jc w:val="both"/>
    </w:pPr>
    <w:rPr>
      <w:rFonts w:ascii="Times New Roman" w:hAnsi="Times New Roman" w:eastAsia="Times New Roman" w:cs="Times New Roman"/>
      <w:sz w:val="26"/>
      <w:szCs w:val="24"/>
      <w:lang w:val="en-US" w:eastAsia="en-US" w:bidi="ar-SA"/>
    </w:rPr>
  </w:style>
  <w:style w:type="paragraph" w:customStyle="1" w:styleId="166">
    <w:name w:val="Bibliography"/>
    <w:basedOn w:val="1"/>
    <w:next w:val="1"/>
    <w:unhideWhenUsed/>
    <w:qFormat/>
    <w:uiPriority w:val="37"/>
  </w:style>
  <w:style w:type="character" w:customStyle="1" w:styleId="167">
    <w:name w:val="List Paragraph Char"/>
    <w:basedOn w:val="11"/>
    <w:link w:val="160"/>
    <w:qFormat/>
    <w:uiPriority w:val="34"/>
    <w:rPr>
      <w:szCs w:val="24"/>
    </w:rPr>
  </w:style>
  <w:style w:type="character" w:customStyle="1" w:styleId="168">
    <w:name w:val="Header Char"/>
    <w:basedOn w:val="11"/>
    <w:link w:val="20"/>
    <w:qFormat/>
    <w:uiPriority w:val="99"/>
    <w:rPr>
      <w:szCs w:val="24"/>
    </w:rPr>
  </w:style>
  <w:style w:type="character" w:customStyle="1" w:styleId="169">
    <w:name w:val="Footer Char"/>
    <w:basedOn w:val="11"/>
    <w:link w:val="19"/>
    <w:qFormat/>
    <w:uiPriority w:val="99"/>
    <w:rPr>
      <w:szCs w:val="24"/>
    </w:rPr>
  </w:style>
  <w:style w:type="paragraph" w:customStyle="1" w:styleId="170">
    <w:name w:val="Style1"/>
    <w:basedOn w:val="1"/>
    <w:link w:val="171"/>
    <w:qFormat/>
    <w:uiPriority w:val="0"/>
    <w:pPr>
      <w:ind w:right="576"/>
    </w:pPr>
  </w:style>
  <w:style w:type="character" w:customStyle="1" w:styleId="171">
    <w:name w:val="Style1 Char"/>
    <w:basedOn w:val="11"/>
    <w:link w:val="170"/>
    <w:qFormat/>
    <w:uiPriority w:val="0"/>
    <w:rPr>
      <w:szCs w:val="24"/>
    </w:rPr>
  </w:style>
  <w:style w:type="character" w:customStyle="1" w:styleId="172">
    <w:name w:val="Body Text Char"/>
    <w:basedOn w:val="11"/>
    <w:link w:val="13"/>
    <w:qFormat/>
    <w:uiPriority w:val="99"/>
    <w:rPr>
      <w:rFonts w:eastAsiaTheme="minorEastAsia" w:cstheme="minorBidi"/>
      <w:szCs w:val="22"/>
    </w:rPr>
  </w:style>
  <w:style w:type="character" w:customStyle="1" w:styleId="173">
    <w:name w:val="Body Text 2 Char"/>
    <w:basedOn w:val="11"/>
    <w:link w:val="14"/>
    <w:qFormat/>
    <w:uiPriority w:val="99"/>
    <w:rPr>
      <w:rFonts w:eastAsiaTheme="minorEastAsia" w:cstheme="minorBidi"/>
      <w:szCs w:val="22"/>
    </w:rPr>
  </w:style>
  <w:style w:type="character" w:customStyle="1" w:styleId="174">
    <w:name w:val="Body Text 3 Char"/>
    <w:basedOn w:val="11"/>
    <w:link w:val="15"/>
    <w:qFormat/>
    <w:uiPriority w:val="99"/>
    <w:rPr>
      <w:rFonts w:eastAsiaTheme="minorEastAsia" w:cstheme="minorBidi"/>
      <w:sz w:val="16"/>
      <w:szCs w:val="16"/>
    </w:rPr>
  </w:style>
  <w:style w:type="character" w:customStyle="1" w:styleId="175">
    <w:name w:val="Macro Text Char"/>
    <w:basedOn w:val="11"/>
    <w:link w:val="34"/>
    <w:qFormat/>
    <w:uiPriority w:val="99"/>
    <w:rPr>
      <w:rFonts w:ascii="Courier" w:hAnsi="Courier" w:eastAsiaTheme="minorEastAsia" w:cstheme="minorBidi"/>
      <w:sz w:val="20"/>
      <w:szCs w:val="20"/>
    </w:rPr>
  </w:style>
  <w:style w:type="character" w:customStyle="1" w:styleId="176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7">
    <w:name w:val="Subtle Reference"/>
    <w:basedOn w:val="1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78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79">
    <w:name w:val="TOC Heading"/>
    <w:basedOn w:val="2"/>
    <w:next w:val="1"/>
    <w:semiHidden/>
    <w:unhideWhenUsed/>
    <w:qFormat/>
    <w:uiPriority w:val="39"/>
    <w:pPr>
      <w:keepNext w:val="0"/>
      <w:keepLines w:val="0"/>
      <w:numPr>
        <w:numId w:val="0"/>
      </w:numPr>
      <w:spacing w:before="0" w:after="60" w:line="300" w:lineRule="auto"/>
      <w:outlineLvl w:val="9"/>
    </w:pPr>
    <w:rPr>
      <w:rFonts w:eastAsiaTheme="minorEastAsia"/>
      <w:bCs/>
      <w:szCs w:val="24"/>
    </w:rPr>
  </w:style>
  <w:style w:type="paragraph" w:customStyle="1" w:styleId="180">
    <w:name w:val="Chấm tròn"/>
    <w:basedOn w:val="25"/>
    <w:link w:val="182"/>
    <w:qFormat/>
    <w:uiPriority w:val="0"/>
    <w:pPr>
      <w:ind w:left="993"/>
      <w:jc w:val="both"/>
    </w:pPr>
  </w:style>
  <w:style w:type="character" w:customStyle="1" w:styleId="181">
    <w:name w:val="List Bullet Char"/>
    <w:basedOn w:val="11"/>
    <w:link w:val="25"/>
    <w:uiPriority w:val="99"/>
    <w:rPr>
      <w:rFonts w:eastAsiaTheme="minorEastAsia" w:cstheme="minorBidi"/>
      <w:sz w:val="28"/>
      <w:szCs w:val="22"/>
    </w:rPr>
  </w:style>
  <w:style w:type="character" w:customStyle="1" w:styleId="182">
    <w:name w:val="Chấm tròn Char"/>
    <w:basedOn w:val="181"/>
    <w:link w:val="180"/>
    <w:qFormat/>
    <w:uiPriority w:val="0"/>
    <w:rPr>
      <w:rFonts w:eastAsiaTheme="minorEastAsia" w:cstheme="minorBidi"/>
      <w:sz w:val="28"/>
      <w:szCs w:val="22"/>
    </w:rPr>
  </w:style>
  <w:style w:type="character" w:customStyle="1" w:styleId="183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4">
    <w:name w:val="Table Grid2"/>
    <w:basedOn w:val="12"/>
    <w:qFormat/>
    <w:uiPriority w:val="39"/>
    <w:pPr>
      <w:spacing w:line="240" w:lineRule="auto"/>
      <w:jc w:val="both"/>
    </w:pPr>
    <w:rPr>
      <w:rFonts w:eastAsiaTheme="minorHAnsi" w:cstheme="minorBidi"/>
      <w:kern w:val="2"/>
      <w:szCs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5">
    <w:name w:val="ChTR"/>
    <w:basedOn w:val="1"/>
    <w:link w:val="186"/>
    <w:qFormat/>
    <w:uiPriority w:val="0"/>
    <w:pPr>
      <w:numPr>
        <w:ilvl w:val="0"/>
        <w:numId w:val="8"/>
      </w:numPr>
      <w:tabs>
        <w:tab w:val="clear" w:pos="720"/>
      </w:tabs>
      <w:ind w:left="1134" w:hanging="357"/>
    </w:pPr>
    <w:rPr>
      <w:szCs w:val="28"/>
      <w:lang w:eastAsia="vi-VN"/>
    </w:rPr>
  </w:style>
  <w:style w:type="character" w:customStyle="1" w:styleId="186">
    <w:name w:val="ChTR Char"/>
    <w:basedOn w:val="11"/>
    <w:link w:val="185"/>
    <w:qFormat/>
    <w:uiPriority w:val="0"/>
    <w:rPr>
      <w:sz w:val="28"/>
      <w:szCs w:val="28"/>
      <w:lang w:eastAsia="vi-VN"/>
    </w:rPr>
  </w:style>
  <w:style w:type="paragraph" w:customStyle="1" w:styleId="187">
    <w:name w:val="STT"/>
    <w:basedOn w:val="1"/>
    <w:link w:val="188"/>
    <w:qFormat/>
    <w:uiPriority w:val="0"/>
    <w:pPr>
      <w:numPr>
        <w:ilvl w:val="0"/>
        <w:numId w:val="9"/>
      </w:numPr>
      <w:tabs>
        <w:tab w:val="clear" w:pos="720"/>
      </w:tabs>
      <w:ind w:left="1134"/>
    </w:pPr>
    <w:rPr>
      <w:lang w:eastAsia="vi-VN"/>
    </w:rPr>
  </w:style>
  <w:style w:type="character" w:customStyle="1" w:styleId="188">
    <w:name w:val="STT Char"/>
    <w:basedOn w:val="11"/>
    <w:link w:val="187"/>
    <w:qFormat/>
    <w:uiPriority w:val="0"/>
    <w:rPr>
      <w:sz w:val="28"/>
      <w:szCs w:val="24"/>
      <w:lang w:eastAsia="vi-VN"/>
    </w:rPr>
  </w:style>
  <w:style w:type="paragraph" w:customStyle="1" w:styleId="189">
    <w:name w:val="NM"/>
    <w:basedOn w:val="1"/>
    <w:link w:val="190"/>
    <w:qFormat/>
    <w:uiPriority w:val="0"/>
    <w:pPr>
      <w:ind w:firstLine="567"/>
    </w:pPr>
    <w:rPr>
      <w:szCs w:val="28"/>
    </w:rPr>
  </w:style>
  <w:style w:type="character" w:customStyle="1" w:styleId="190">
    <w:name w:val="NM Char"/>
    <w:basedOn w:val="11"/>
    <w:link w:val="189"/>
    <w:qFormat/>
    <w:uiPriority w:val="0"/>
    <w:rPr>
      <w:sz w:val="28"/>
      <w:szCs w:val="28"/>
    </w:rPr>
  </w:style>
  <w:style w:type="paragraph" w:customStyle="1" w:styleId="191">
    <w:name w:val="Hinh"/>
    <w:basedOn w:val="16"/>
    <w:link w:val="193"/>
    <w:qFormat/>
    <w:uiPriority w:val="0"/>
    <w:pPr>
      <w:jc w:val="center"/>
    </w:pPr>
    <w:rPr>
      <w:b w:val="0"/>
      <w:bCs/>
    </w:rPr>
  </w:style>
  <w:style w:type="character" w:customStyle="1" w:styleId="192">
    <w:name w:val="Caption Char"/>
    <w:basedOn w:val="11"/>
    <w:link w:val="16"/>
    <w:qFormat/>
    <w:uiPriority w:val="35"/>
    <w:rPr>
      <w:b/>
      <w:i/>
      <w:iCs/>
      <w:sz w:val="24"/>
      <w:szCs w:val="18"/>
    </w:rPr>
  </w:style>
  <w:style w:type="character" w:customStyle="1" w:styleId="193">
    <w:name w:val="Hinh Char"/>
    <w:basedOn w:val="192"/>
    <w:link w:val="191"/>
    <w:qFormat/>
    <w:uiPriority w:val="0"/>
    <w:rPr>
      <w:b w:val="0"/>
      <w:bCs/>
      <w:sz w:val="24"/>
      <w:szCs w:val="18"/>
    </w:rPr>
  </w:style>
  <w:style w:type="table" w:customStyle="1" w:styleId="194">
    <w:name w:val="Mytable"/>
    <w:basedOn w:val="12"/>
    <w:qFormat/>
    <w:uiPriority w:val="99"/>
    <w:pPr>
      <w:spacing w:line="240" w:lineRule="auto"/>
    </w:pPr>
  </w:style>
  <w:style w:type="paragraph" w:customStyle="1" w:styleId="195">
    <w:name w:val="pdq2pg_selectionanchorcontainer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</w:rPr>
  </w:style>
  <w:style w:type="paragraph" w:customStyle="1" w:styleId="196">
    <w:name w:val="isselectedend"/>
    <w:basedOn w:val="1"/>
    <w:uiPriority w:val="0"/>
    <w:pPr>
      <w:spacing w:before="100" w:beforeAutospacing="1" w:after="100" w:afterAutospacing="1" w:line="240" w:lineRule="auto"/>
      <w:jc w:val="left"/>
    </w:pPr>
    <w:rPr>
      <w:sz w:val="24"/>
    </w:rPr>
  </w:style>
  <w:style w:type="character" w:customStyle="1" w:styleId="19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Cos25</b:Tag>
    <b:SourceType>Book</b:SourceType>
    <b:Guid>{6D8AC799-3D9C-4C6C-A7BA-3D9164F0892A}</b:Guid>
    <b:Author>
      <b:Author>
        <b:NameList>
          <b:Person>
            <b:Last>Cosgrove J</b:Last>
            <b:First>Cachia</b:First>
            <b:Middle>R.</b:Middle>
          </b:Person>
        </b:NameList>
      </b:Author>
    </b:Author>
    <b:Title>DigComp 3.0: European Digital Competence Framework, Fifth Edition</b:Title>
    <b:Year>2025</b:Year>
    <b:Publisher>Office of the European Union.</b:Publisher>
    <b:RefOrder>1</b:RefOrder>
  </b:Source>
  <b:Source>
    <b:Tag>Law18</b:Tag>
    <b:SourceType>Book</b:SourceType>
    <b:Guid>{BBFC43CC-5A3F-4A39-A222-BA18733D771E}</b:Guid>
    <b:Author>
      <b:Author>
        <b:NameList>
          <b:Person>
            <b:Last>Law N</b:Last>
            <b:First>Woo</b:First>
            <b:Middle>D, de la Torre J, Wong G</b:Middle>
          </b:Person>
        </b:NameList>
      </b:Author>
    </b:Author>
    <b:Title>A Global Framework of Reference on Digital Literacy Skills for Indicator</b:Title>
    <b:Year>2018</b:Year>
    <b:Publisher>UNESCO Institute for Statistics</b:Publisher>
    <b:RefOrder>2</b:RefOrder>
  </b:Source>
  <b:Source>
    <b:Tag>LêA23</b:Tag>
    <b:SourceType>Book</b:SourceType>
    <b:Guid>{2CFE854E-4635-40B5-B4B5-60B3B18C5067}</b:Guid>
    <b:Author>
      <b:Author>
        <b:NameList>
          <b:Person>
            <b:Last>Vinh</b:Last>
            <b:First>Lê</b:First>
            <b:Middle>Anh</b:Middle>
          </b:Person>
        </b:NameList>
      </b:Author>
    </b:Author>
    <b:Title>Technology in Education: A Case Study on Viet Nam</b:Title>
    <b:Year>2023</b:Year>
    <b:Publisher>UNESCO Institute for Statistics</b:Publisher>
    <b:RefOrder>7</b:RefOrder>
  </b:Source>
  <b:Source>
    <b:Tag>LuậtANM</b:Tag>
    <b:SourceType>Book</b:SourceType>
    <b:Guid>{ECDDFAEA-F91F-48DA-ACA5-1B31D76BED48}</b:Guid>
    <b:Title>Luật An Ninh Mạng</b:Title>
    <b:Author>
      <b:Author>
        <b:NameList>
          <b:Person>
            <b:Last>Quốc Hội</b:Last>
          </b:Person>
        </b:NameList>
      </b:Author>
    </b:Author>
    <b:Year>2018</b:Year>
    <b:RefOrder>4</b:RefOrder>
  </b:Source>
  <b:Source>
    <b:Tag>BộT</b:Tag>
    <b:SourceType>Book</b:SourceType>
    <b:Guid>{73F15CD9-EBAC-4A53-8464-DE7981FEA202}</b:Guid>
    <b:Author>
      <b:Author>
        <b:NameList>
          <b:Person>
            <b:Last>Bộ Thông tin và Truyền thông</b:Last>
          </b:Person>
        </b:NameList>
      </b:Author>
    </b:Author>
    <b:Title>Bộ Quy tắc ứng xử trên mạng xã hội, ban hành kèm theo Quyết định số 874/QĐ-BTTTT</b:Title>
    <b:Year>2021</b:Year>
    <b:RefOrder>5</b:RefOrder>
  </b:Source>
  <b:Source>
    <b:Tag>Việ</b:Tag>
    <b:SourceType>Book</b:SourceType>
    <b:Guid>{ED3BBECD-90DA-42D4-BCE3-A9B6FD6306FF}</b:Guid>
    <b:Title>Tài liệu hướng dẫn sử dụng trí tuệ nhân tạo trong dạy và học.</b:Title>
    <b:Author>
      <b:Author>
        <b:NameList>
          <b:Person>
            <b:Last>Viện Khoa học Giáo dục Việt Nam</b:Last>
          </b:Person>
        </b:NameList>
      </b:Author>
    </b:Author>
    <b:RefOrder>3</b:RefOrder>
  </b:Source>
  <b:Source>
    <b:Tag>UNE23</b:Tag>
    <b:SourceType>Book</b:SourceType>
    <b:Guid>{922E807D-A34F-409A-802C-0E3FA32AD889}</b:Guid>
    <b:Author>
      <b:Author>
        <b:NameList>
          <b:Person>
            <b:Last>UNESCO</b:Last>
          </b:Person>
        </b:NameList>
      </b:Author>
    </b:Author>
    <b:Title>Hướng dẫn về AI tạo sinh trong giáo dục và nghiên cứu.</b:Title>
    <b:Year>2023</b:Year>
    <b:RefOrder>6</b:RefOrder>
  </b:Source>
</b:Sources>
</file>

<file path=customXml/itemProps1.xml><?xml version="1.0" encoding="utf-8"?>
<ds:datastoreItem xmlns:ds="http://schemas.openxmlformats.org/officeDocument/2006/customXml" ds:itemID="{26187B13-A8B8-4387-B4D9-26F3640390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</Words>
  <Characters>666</Characters>
  <Lines>6</Lines>
  <Paragraphs>1</Paragraphs>
  <TotalTime>1291</TotalTime>
  <ScaleCrop>false</ScaleCrop>
  <LinksUpToDate>false</LinksUpToDate>
  <CharactersWithSpaces>827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2026-08-19T09:55:00Z</dcterms:created>
  <dc:creator>Tran Hoang Viet - QNU</dc:creator>
  <cp:lastModifiedBy>Yumi Nguyễn</cp:lastModifiedBy>
  <dcterms:modified xsi:type="dcterms:W3CDTF">2026-09-30T02:53:58Z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eyJoZGlkIjoiZjRhYzExYmQ0YWUwMjc5MjVlMTg4YzI5YjdiNTI2NzgiLCJ1c2VySWQiOiIxMzc0NDA4ODc3NjM3In0=</vt:lpwstr>
  </property>
  <property fmtid="{D5CDD505-2E9C-101B-9397-08002B2CF9AE}" pid="3" name="KSOProductBuildVer">
    <vt:lpwstr>1033-12.1.0.28485</vt:lpwstr>
  </property>
  <property fmtid="{D5CDD505-2E9C-101B-9397-08002B2CF9AE}" pid="4" name="ICV">
    <vt:lpwstr>9A97E03BF15342D98266530A75F479F8_12</vt:lpwstr>
  </property>
</Properties>
</file>